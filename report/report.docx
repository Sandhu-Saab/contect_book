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90"/>
          <w:tab w:val="left" w:pos="5850"/>
          <w:tab w:val="left" w:pos="6120"/>
        </w:tabs>
        <w:spacing w:before="73" w:after="0" w:line="240" w:lineRule="auto"/>
        <w:ind w:left="90" w:right="0" w:hanging="90"/>
        <w:jc w:val="center"/>
        <w:rPr>
          <w:rFonts w:ascii="Arial" w:hAnsi="Arial" w:eastAsia="Arial" w:cs="Arial"/>
          <w:b/>
          <w:bCs/>
          <w:i/>
          <w:color w:val="auto"/>
          <w:spacing w:val="0"/>
          <w:position w:val="0"/>
          <w:sz w:val="36"/>
          <w:shd w:val="clear" w:fill="auto"/>
        </w:rPr>
      </w:pPr>
      <w:r>
        <w:rPr>
          <w:rFonts w:ascii="Arial" w:hAnsi="Arial" w:eastAsia="Arial" w:cs="Arial"/>
          <w:b/>
          <w:bCs/>
          <w:i/>
          <w:color w:val="auto"/>
          <w:spacing w:val="0"/>
          <w:position w:val="0"/>
          <w:sz w:val="36"/>
          <w:shd w:val="clear" w:fill="auto"/>
        </w:rPr>
        <w:t xml:space="preserve">Project Report  </w:t>
      </w:r>
    </w:p>
    <w:p>
      <w:pPr>
        <w:spacing w:before="73" w:after="0" w:line="240" w:lineRule="auto"/>
        <w:ind w:left="3179" w:right="3199" w:firstLine="0"/>
        <w:jc w:val="center"/>
        <w:rPr>
          <w:rFonts w:ascii="Arial" w:hAnsi="Arial" w:eastAsia="Arial" w:cs="Arial"/>
          <w:i/>
          <w:color w:val="auto"/>
          <w:spacing w:val="0"/>
          <w:position w:val="0"/>
          <w:sz w:val="44"/>
          <w:shd w:val="clear" w:fill="auto"/>
        </w:rPr>
      </w:pPr>
      <w:r>
        <w:rPr>
          <w:rFonts w:ascii="Arial" w:hAnsi="Arial" w:eastAsia="Arial" w:cs="Arial"/>
          <w:b/>
          <w:bCs/>
          <w:i/>
          <w:color w:val="auto"/>
          <w:spacing w:val="0"/>
          <w:position w:val="0"/>
          <w:sz w:val="36"/>
          <w:shd w:val="clear" w:fill="auto"/>
        </w:rPr>
        <w:t>On</w:t>
      </w:r>
    </w:p>
    <w:p>
      <w:pPr>
        <w:spacing w:before="0" w:after="0" w:line="240" w:lineRule="auto"/>
        <w:ind w:left="1202" w:right="1029" w:firstLine="0"/>
        <w:jc w:val="center"/>
        <w:rPr>
          <w:rFonts w:hint="default" w:ascii="Times New Roman" w:hAnsi="Times New Roman" w:eastAsia="Roboto" w:cs="Times New Roman"/>
          <w:b/>
          <w:color w:val="auto"/>
          <w:spacing w:val="0"/>
          <w:position w:val="0"/>
          <w:sz w:val="36"/>
          <w:shd w:val="clear" w:fill="auto"/>
        </w:rPr>
      </w:pPr>
      <w:r>
        <w:rPr>
          <w:rFonts w:hint="default" w:ascii="Times New Roman" w:hAnsi="Times New Roman" w:eastAsia="Roboto" w:cs="Times New Roman"/>
          <w:b/>
          <w:color w:val="auto"/>
          <w:spacing w:val="0"/>
          <w:position w:val="0"/>
          <w:sz w:val="36"/>
          <w:shd w:val="clear" w:fill="auto"/>
        </w:rPr>
        <w:t>CONTACT BOOK</w:t>
      </w:r>
    </w:p>
    <w:p>
      <w:pPr>
        <w:spacing w:before="0" w:after="0" w:line="240" w:lineRule="auto"/>
        <w:ind w:left="1202" w:right="1029" w:firstLine="0"/>
        <w:jc w:val="center"/>
        <w:rPr>
          <w:rFonts w:ascii="Arial" w:hAnsi="Arial" w:eastAsia="Arial" w:cs="Arial"/>
          <w:i/>
          <w:color w:val="auto"/>
          <w:spacing w:val="0"/>
          <w:position w:val="0"/>
          <w:sz w:val="28"/>
          <w:shd w:val="clear" w:fill="auto"/>
        </w:rPr>
      </w:pPr>
      <w:r>
        <w:rPr>
          <w:rFonts w:ascii="Arial" w:hAnsi="Arial" w:eastAsia="Arial" w:cs="Arial"/>
          <w:i/>
          <w:color w:val="auto"/>
          <w:spacing w:val="0"/>
          <w:position w:val="0"/>
          <w:sz w:val="28"/>
          <w:shd w:val="clear" w:fill="auto"/>
        </w:rPr>
        <w:t>For</w:t>
      </w:r>
      <w:r>
        <w:rPr>
          <w:rFonts w:ascii="Arial" w:hAnsi="Arial" w:eastAsia="Arial" w:cs="Arial"/>
          <w:i/>
          <w:color w:val="auto"/>
          <w:spacing w:val="-2"/>
          <w:position w:val="0"/>
          <w:sz w:val="28"/>
          <w:shd w:val="clear" w:fill="auto"/>
        </w:rPr>
        <w:t xml:space="preserve"> </w:t>
      </w:r>
      <w:r>
        <w:rPr>
          <w:rFonts w:ascii="Arial" w:hAnsi="Arial" w:eastAsia="Arial" w:cs="Arial"/>
          <w:i/>
          <w:color w:val="auto"/>
          <w:spacing w:val="0"/>
          <w:position w:val="0"/>
          <w:sz w:val="28"/>
          <w:shd w:val="clear" w:fill="auto"/>
        </w:rPr>
        <w:t>the</w:t>
      </w:r>
      <w:r>
        <w:rPr>
          <w:rFonts w:ascii="Arial" w:hAnsi="Arial" w:eastAsia="Arial" w:cs="Arial"/>
          <w:i/>
          <w:color w:val="auto"/>
          <w:spacing w:val="-3"/>
          <w:position w:val="0"/>
          <w:sz w:val="28"/>
          <w:shd w:val="clear" w:fill="auto"/>
        </w:rPr>
        <w:t xml:space="preserve"> </w:t>
      </w:r>
      <w:r>
        <w:rPr>
          <w:rFonts w:ascii="Arial" w:hAnsi="Arial" w:eastAsia="Arial" w:cs="Arial"/>
          <w:i/>
          <w:color w:val="auto"/>
          <w:spacing w:val="0"/>
          <w:position w:val="0"/>
          <w:sz w:val="28"/>
          <w:shd w:val="clear" w:fill="auto"/>
        </w:rPr>
        <w:t>Degree</w:t>
      </w:r>
      <w:r>
        <w:rPr>
          <w:rFonts w:ascii="Arial" w:hAnsi="Arial" w:eastAsia="Arial" w:cs="Arial"/>
          <w:i/>
          <w:color w:val="auto"/>
          <w:spacing w:val="-4"/>
          <w:position w:val="0"/>
          <w:sz w:val="28"/>
          <w:shd w:val="clear" w:fill="auto"/>
        </w:rPr>
        <w:t xml:space="preserve"> </w:t>
      </w:r>
      <w:r>
        <w:rPr>
          <w:rFonts w:ascii="Arial" w:hAnsi="Arial" w:eastAsia="Arial" w:cs="Arial"/>
          <w:i/>
          <w:color w:val="auto"/>
          <w:spacing w:val="0"/>
          <w:position w:val="0"/>
          <w:sz w:val="28"/>
          <w:shd w:val="clear" w:fill="auto"/>
        </w:rPr>
        <w:t>of</w:t>
      </w:r>
    </w:p>
    <w:p>
      <w:pPr>
        <w:spacing w:before="234" w:after="0" w:line="240" w:lineRule="auto"/>
        <w:ind w:right="457"/>
        <w:jc w:val="center"/>
        <w:rPr>
          <w:rFonts w:ascii="Arial" w:hAnsi="Arial" w:eastAsia="Arial" w:cs="Arial"/>
          <w:b/>
          <w:i/>
          <w:color w:val="auto"/>
          <w:spacing w:val="0"/>
          <w:position w:val="0"/>
          <w:sz w:val="32"/>
          <w:szCs w:val="32"/>
          <w:shd w:val="clear" w:fill="auto"/>
        </w:rPr>
      </w:pPr>
      <w:r>
        <w:rPr>
          <w:rFonts w:ascii="Arial" w:hAnsi="Arial" w:eastAsia="Arial" w:cs="Arial"/>
          <w:b/>
          <w:i/>
          <w:color w:val="auto"/>
          <w:spacing w:val="0"/>
          <w:position w:val="0"/>
          <w:sz w:val="32"/>
          <w:szCs w:val="32"/>
          <w:shd w:val="clear" w:fill="auto"/>
        </w:rPr>
        <w:t>BACHELOR</w:t>
      </w:r>
      <w:r>
        <w:rPr>
          <w:rFonts w:ascii="Arial" w:hAnsi="Arial" w:eastAsia="Arial" w:cs="Arial"/>
          <w:b/>
          <w:i/>
          <w:color w:val="auto"/>
          <w:spacing w:val="36"/>
          <w:position w:val="0"/>
          <w:sz w:val="32"/>
          <w:szCs w:val="32"/>
          <w:shd w:val="clear" w:fill="auto"/>
        </w:rPr>
        <w:t xml:space="preserve"> </w:t>
      </w:r>
      <w:r>
        <w:rPr>
          <w:rFonts w:ascii="Arial" w:hAnsi="Arial" w:eastAsia="Arial" w:cs="Arial"/>
          <w:b/>
          <w:i/>
          <w:color w:val="auto"/>
          <w:spacing w:val="0"/>
          <w:position w:val="0"/>
          <w:sz w:val="32"/>
          <w:szCs w:val="32"/>
          <w:shd w:val="clear" w:fill="auto"/>
        </w:rPr>
        <w:t>OF</w:t>
      </w:r>
      <w:r>
        <w:rPr>
          <w:rFonts w:ascii="Arial" w:hAnsi="Arial" w:eastAsia="Arial" w:cs="Arial"/>
          <w:b/>
          <w:i/>
          <w:color w:val="auto"/>
          <w:spacing w:val="31"/>
          <w:position w:val="0"/>
          <w:sz w:val="32"/>
          <w:szCs w:val="32"/>
          <w:shd w:val="clear" w:fill="auto"/>
        </w:rPr>
        <w:t xml:space="preserve"> </w:t>
      </w:r>
      <w:r>
        <w:rPr>
          <w:rFonts w:ascii="Arial" w:hAnsi="Arial" w:eastAsia="Arial" w:cs="Arial"/>
          <w:b/>
          <w:i/>
          <w:color w:val="auto"/>
          <w:spacing w:val="0"/>
          <w:position w:val="0"/>
          <w:sz w:val="32"/>
          <w:szCs w:val="32"/>
          <w:shd w:val="clear" w:fill="auto"/>
        </w:rPr>
        <w:t>COMPUTER</w:t>
      </w:r>
      <w:r>
        <w:rPr>
          <w:rFonts w:hint="default" w:ascii="Arial" w:hAnsi="Arial" w:eastAsia="Arial" w:cs="Arial"/>
          <w:b/>
          <w:i/>
          <w:color w:val="auto"/>
          <w:spacing w:val="0"/>
          <w:position w:val="0"/>
          <w:sz w:val="32"/>
          <w:szCs w:val="32"/>
          <w:shd w:val="clear" w:fill="auto"/>
          <w:lang w:val="en-US"/>
        </w:rPr>
        <w:t xml:space="preserve"> </w:t>
      </w:r>
      <w:r>
        <w:rPr>
          <w:rFonts w:ascii="Arial" w:hAnsi="Arial" w:eastAsia="Arial" w:cs="Arial"/>
          <w:b/>
          <w:i/>
          <w:color w:val="auto"/>
          <w:spacing w:val="-129"/>
          <w:position w:val="0"/>
          <w:sz w:val="32"/>
          <w:szCs w:val="32"/>
          <w:shd w:val="clear" w:fill="auto"/>
        </w:rPr>
        <w:t xml:space="preserve"> </w:t>
      </w:r>
      <w:r>
        <w:rPr>
          <w:rFonts w:hint="default" w:ascii="Arial" w:hAnsi="Arial" w:eastAsia="Arial" w:cs="Arial"/>
          <w:b/>
          <w:i/>
          <w:color w:val="auto"/>
          <w:spacing w:val="-129"/>
          <w:position w:val="0"/>
          <w:sz w:val="32"/>
          <w:szCs w:val="32"/>
          <w:shd w:val="clear" w:fill="auto"/>
          <w:lang w:val="en-US"/>
        </w:rPr>
        <w:t xml:space="preserve"> </w:t>
      </w:r>
      <w:r>
        <w:rPr>
          <w:rFonts w:ascii="Arial" w:hAnsi="Arial" w:eastAsia="Arial" w:cs="Arial"/>
          <w:b/>
          <w:i/>
          <w:color w:val="auto"/>
          <w:spacing w:val="0"/>
          <w:position w:val="0"/>
          <w:sz w:val="32"/>
          <w:szCs w:val="32"/>
          <w:shd w:val="clear" w:fill="auto"/>
        </w:rPr>
        <w:t>APPLICATIONS</w:t>
      </w:r>
    </w:p>
    <w:p>
      <w:pPr>
        <w:spacing w:before="0" w:after="0" w:line="240" w:lineRule="auto"/>
        <w:ind w:left="1440" w:right="1440" w:firstLine="0"/>
        <w:jc w:val="center"/>
        <w:rPr>
          <w:rFonts w:ascii="Arial" w:hAnsi="Arial" w:eastAsia="Arial" w:cs="Arial"/>
          <w:b/>
          <w:i/>
          <w:color w:val="auto"/>
          <w:spacing w:val="0"/>
          <w:position w:val="0"/>
          <w:sz w:val="28"/>
          <w:shd w:val="clear" w:fill="auto"/>
        </w:rPr>
      </w:pPr>
      <w:r>
        <w:pict>
          <v:shape id="rectole0000000000" o:spid="_x0000_s1026" o:spt="75" type="#_x0000_t75" style="height:221.65pt;width:221.65pt;" o:ole="t" filled="f" o:preferrelative="t" coordsize="21600,21600">
            <v:path/>
            <v:fill on="f" focussize="0,0"/>
            <v:stroke/>
            <v:imagedata r:id="rId5" o:title=""/>
            <o:lock v:ext="edit"/>
            <w10:wrap type="none"/>
            <w10:anchorlock/>
          </v:shape>
          <o:OLEObject Type="Embed" ProgID="StaticMetafile" ShapeID="rectole0000000000" DrawAspect="Content" ObjectID="_1468075725" r:id="rId4">
            <o:LockedField>false</o:LockedField>
          </o:OLEObject>
        </w:pict>
      </w:r>
    </w:p>
    <w:p>
      <w:pPr>
        <w:spacing w:before="0" w:after="0" w:line="240" w:lineRule="auto"/>
        <w:ind w:left="0" w:right="1440" w:firstLine="0"/>
        <w:jc w:val="left"/>
        <w:rPr>
          <w:rFonts w:ascii="Arial" w:hAnsi="Arial" w:eastAsia="Arial" w:cs="Arial"/>
          <w:b/>
          <w:i/>
          <w:color w:val="auto"/>
          <w:spacing w:val="46"/>
          <w:position w:val="0"/>
          <w:sz w:val="28"/>
          <w:shd w:val="clear" w:fill="auto"/>
        </w:rPr>
      </w:pPr>
      <w:r>
        <w:rPr>
          <w:rFonts w:ascii="Arial" w:hAnsi="Arial" w:eastAsia="Arial" w:cs="Arial"/>
          <w:b/>
          <w:i/>
          <w:color w:val="auto"/>
          <w:spacing w:val="0"/>
          <w:position w:val="0"/>
          <w:sz w:val="28"/>
          <w:shd w:val="clear" w:fill="auto"/>
        </w:rPr>
        <w:t>SUBMITTED</w:t>
      </w:r>
      <w:r>
        <w:rPr>
          <w:rFonts w:ascii="Arial" w:hAnsi="Arial" w:eastAsia="Arial" w:cs="Arial"/>
          <w:b/>
          <w:i/>
          <w:color w:val="auto"/>
          <w:spacing w:val="46"/>
          <w:position w:val="0"/>
          <w:sz w:val="28"/>
          <w:shd w:val="clear" w:fill="auto"/>
        </w:rPr>
        <w:t xml:space="preserve"> To :-</w:t>
      </w:r>
    </w:p>
    <w:p>
      <w:pPr>
        <w:spacing w:before="0" w:after="0" w:line="240" w:lineRule="auto"/>
        <w:ind w:left="720" w:right="1440" w:firstLine="0"/>
        <w:jc w:val="left"/>
        <w:rPr>
          <w:rFonts w:ascii="Arial" w:hAnsi="Arial" w:eastAsia="Arial" w:cs="Arial"/>
          <w:b/>
          <w:i/>
          <w:color w:val="auto"/>
          <w:spacing w:val="46"/>
          <w:position w:val="0"/>
          <w:sz w:val="28"/>
          <w:shd w:val="clear" w:fill="auto"/>
        </w:rPr>
      </w:pPr>
      <w:r>
        <w:rPr>
          <w:rFonts w:ascii="Arial" w:hAnsi="Arial" w:eastAsia="Arial" w:cs="Arial"/>
          <w:b/>
          <w:i/>
          <w:color w:val="auto"/>
          <w:spacing w:val="46"/>
          <w:position w:val="0"/>
          <w:sz w:val="28"/>
          <w:shd w:val="clear" w:fill="auto"/>
        </w:rPr>
        <w:t>Mrs. Ranjeet kaur</w:t>
      </w:r>
    </w:p>
    <w:p>
      <w:pPr>
        <w:spacing w:before="0" w:after="0" w:line="240" w:lineRule="auto"/>
        <w:ind w:left="0" w:right="0" w:firstLine="372"/>
        <w:jc w:val="right"/>
        <w:rPr>
          <w:rFonts w:ascii="Arial" w:hAnsi="Arial" w:eastAsia="Arial" w:cs="Arial"/>
          <w:b/>
          <w:i/>
          <w:color w:val="auto"/>
          <w:spacing w:val="0"/>
          <w:position w:val="0"/>
          <w:sz w:val="28"/>
          <w:shd w:val="clear" w:fill="auto"/>
        </w:rPr>
      </w:pPr>
      <w:r>
        <w:rPr>
          <w:rFonts w:ascii="Arial" w:hAnsi="Arial" w:eastAsia="Arial" w:cs="Arial"/>
          <w:b/>
          <w:i/>
          <w:color w:val="auto"/>
          <w:spacing w:val="0"/>
          <w:position w:val="0"/>
          <w:sz w:val="28"/>
          <w:shd w:val="clear" w:fill="auto"/>
        </w:rPr>
        <w:t xml:space="preserve">    SUBMITTED</w:t>
      </w:r>
      <w:r>
        <w:rPr>
          <w:rFonts w:ascii="Arial" w:hAnsi="Arial" w:eastAsia="Arial" w:cs="Arial"/>
          <w:b/>
          <w:i/>
          <w:color w:val="auto"/>
          <w:spacing w:val="46"/>
          <w:position w:val="0"/>
          <w:sz w:val="28"/>
          <w:shd w:val="clear" w:fill="auto"/>
        </w:rPr>
        <w:t xml:space="preserve"> </w:t>
      </w:r>
      <w:r>
        <w:rPr>
          <w:rFonts w:ascii="Arial" w:hAnsi="Arial" w:eastAsia="Arial" w:cs="Arial"/>
          <w:b/>
          <w:i/>
          <w:color w:val="auto"/>
          <w:spacing w:val="0"/>
          <w:position w:val="0"/>
          <w:sz w:val="28"/>
          <w:shd w:val="clear" w:fill="auto"/>
        </w:rPr>
        <w:t>BY :-</w:t>
      </w:r>
    </w:p>
    <w:p>
      <w:pPr>
        <w:spacing w:before="238" w:after="0" w:line="240" w:lineRule="auto"/>
        <w:ind w:left="1400" w:right="158" w:firstLine="171"/>
        <w:jc w:val="right"/>
        <w:rPr>
          <w:rFonts w:hint="default" w:ascii="Times New Roman" w:hAnsi="Times New Roman" w:eastAsia="RobotoRegular" w:cs="Times New Roman"/>
          <w:color w:val="auto"/>
          <w:spacing w:val="-3"/>
          <w:position w:val="0"/>
          <w:sz w:val="28"/>
          <w:shd w:val="clear" w:fill="auto"/>
        </w:rPr>
      </w:pPr>
      <w:r>
        <w:rPr>
          <w:rFonts w:hint="default" w:ascii="Times New Roman" w:hAnsi="Times New Roman" w:eastAsia="Arial" w:cs="Times New Roman"/>
          <w:b/>
          <w:i/>
          <w:color w:val="auto"/>
          <w:spacing w:val="0"/>
          <w:position w:val="0"/>
          <w:sz w:val="28"/>
          <w:shd w:val="clear" w:fill="auto"/>
        </w:rPr>
        <w:t xml:space="preserve"> </w:t>
      </w:r>
      <w:r>
        <w:rPr>
          <w:rFonts w:hint="default" w:ascii="Times New Roman" w:hAnsi="Times New Roman" w:eastAsia="RobotoRegular" w:cs="Times New Roman"/>
          <w:color w:val="auto"/>
          <w:spacing w:val="0"/>
          <w:position w:val="0"/>
          <w:sz w:val="28"/>
          <w:shd w:val="clear" w:fill="auto"/>
        </w:rPr>
        <w:t xml:space="preserve">Sunny (University Roll no. </w:t>
      </w:r>
      <w:r>
        <w:rPr>
          <w:rFonts w:hint="default" w:ascii="Times New Roman" w:hAnsi="Times New Roman" w:eastAsia="RobotoRegular" w:cs="Times New Roman"/>
          <w:color w:val="auto"/>
          <w:spacing w:val="-3"/>
          <w:position w:val="0"/>
          <w:sz w:val="28"/>
          <w:shd w:val="clear" w:fill="auto"/>
        </w:rPr>
        <w:t xml:space="preserve">1820302) </w:t>
      </w:r>
    </w:p>
    <w:p>
      <w:pPr>
        <w:spacing w:before="238" w:after="0" w:line="240" w:lineRule="auto"/>
        <w:ind w:left="1400" w:right="158" w:firstLine="171"/>
        <w:jc w:val="right"/>
        <w:rPr>
          <w:rFonts w:hint="default" w:ascii="Times New Roman" w:hAnsi="Times New Roman" w:eastAsia="RobotoRegular" w:cs="Times New Roman"/>
          <w:color w:val="auto"/>
          <w:spacing w:val="-3"/>
          <w:position w:val="0"/>
          <w:sz w:val="28"/>
          <w:shd w:val="clear" w:fill="auto"/>
        </w:rPr>
      </w:pPr>
      <w:r>
        <w:rPr>
          <w:rFonts w:hint="default" w:ascii="Times New Roman" w:hAnsi="Times New Roman" w:eastAsia="RobotoRegular" w:cs="Times New Roman"/>
          <w:color w:val="auto"/>
          <w:spacing w:val="0"/>
          <w:position w:val="0"/>
          <w:sz w:val="28"/>
          <w:shd w:val="clear" w:fill="auto"/>
        </w:rPr>
        <w:t>Neelam (University Roll no.</w:t>
      </w:r>
      <w:r>
        <w:rPr>
          <w:rFonts w:hint="default" w:ascii="Times New Roman" w:hAnsi="Times New Roman" w:eastAsia="RobotoRegular" w:cs="Times New Roman"/>
          <w:color w:val="auto"/>
          <w:spacing w:val="3"/>
          <w:position w:val="0"/>
          <w:sz w:val="28"/>
          <w:shd w:val="clear" w:fill="auto"/>
        </w:rPr>
        <w:t xml:space="preserve"> </w:t>
      </w:r>
      <w:r>
        <w:rPr>
          <w:rFonts w:hint="default" w:ascii="Times New Roman" w:hAnsi="Times New Roman" w:eastAsia="RobotoRegular" w:cs="Times New Roman"/>
          <w:color w:val="auto"/>
          <w:spacing w:val="-3"/>
          <w:position w:val="0"/>
          <w:sz w:val="28"/>
          <w:shd w:val="clear" w:fill="auto"/>
        </w:rPr>
        <w:t>1919805)</w:t>
      </w:r>
    </w:p>
    <w:p>
      <w:pPr>
        <w:spacing w:before="238" w:after="0" w:line="240" w:lineRule="auto"/>
        <w:ind w:right="158"/>
        <w:jc w:val="center"/>
        <w:rPr>
          <w:rFonts w:ascii="Arial" w:hAnsi="Arial" w:eastAsia="Arial" w:cs="Arial"/>
          <w:b/>
          <w:i/>
          <w:color w:val="auto"/>
          <w:spacing w:val="0"/>
          <w:position w:val="0"/>
          <w:sz w:val="32"/>
          <w:shd w:val="clear" w:fill="auto"/>
        </w:rPr>
      </w:pPr>
      <w:r>
        <w:rPr>
          <w:rFonts w:ascii="Arial" w:hAnsi="Arial" w:eastAsia="Arial" w:cs="Arial"/>
          <w:b/>
          <w:i/>
          <w:color w:val="auto"/>
          <w:spacing w:val="0"/>
          <w:position w:val="0"/>
          <w:sz w:val="28"/>
          <w:shd w:val="clear" w:fill="auto"/>
        </w:rPr>
        <w:t>Malout</w:t>
      </w:r>
      <w:r>
        <w:rPr>
          <w:rFonts w:hint="default" w:ascii="Arial" w:hAnsi="Arial" w:eastAsia="Arial" w:cs="Arial"/>
          <w:b/>
          <w:i/>
          <w:color w:val="auto"/>
          <w:spacing w:val="0"/>
          <w:position w:val="0"/>
          <w:sz w:val="28"/>
          <w:shd w:val="clear" w:fill="auto"/>
          <w:lang w:val="en-US"/>
        </w:rPr>
        <w:t xml:space="preserve"> </w:t>
      </w:r>
      <w:r>
        <w:rPr>
          <w:rFonts w:ascii="Arial" w:hAnsi="Arial" w:eastAsia="Arial" w:cs="Arial"/>
          <w:b/>
          <w:i/>
          <w:color w:val="auto"/>
          <w:spacing w:val="0"/>
          <w:position w:val="0"/>
          <w:sz w:val="28"/>
          <w:shd w:val="clear" w:fill="auto"/>
        </w:rPr>
        <w:t>Institute</w:t>
      </w:r>
      <w:r>
        <w:rPr>
          <w:rFonts w:ascii="Arial" w:hAnsi="Arial" w:eastAsia="Arial" w:cs="Arial"/>
          <w:b/>
          <w:i/>
          <w:color w:val="auto"/>
          <w:spacing w:val="40"/>
          <w:position w:val="0"/>
          <w:sz w:val="28"/>
          <w:shd w:val="clear" w:fill="auto"/>
        </w:rPr>
        <w:t xml:space="preserve"> </w:t>
      </w:r>
      <w:r>
        <w:rPr>
          <w:rFonts w:ascii="Arial" w:hAnsi="Arial" w:eastAsia="Arial" w:cs="Arial"/>
          <w:b/>
          <w:i/>
          <w:color w:val="auto"/>
          <w:spacing w:val="0"/>
          <w:position w:val="0"/>
          <w:sz w:val="28"/>
          <w:shd w:val="clear" w:fill="auto"/>
        </w:rPr>
        <w:t>of</w:t>
      </w:r>
      <w:r>
        <w:rPr>
          <w:rFonts w:ascii="Arial" w:hAnsi="Arial" w:eastAsia="Arial" w:cs="Arial"/>
          <w:b/>
          <w:i/>
          <w:color w:val="auto"/>
          <w:spacing w:val="43"/>
          <w:position w:val="0"/>
          <w:sz w:val="28"/>
          <w:shd w:val="clear" w:fill="auto"/>
        </w:rPr>
        <w:t xml:space="preserve"> </w:t>
      </w:r>
      <w:r>
        <w:rPr>
          <w:rFonts w:ascii="Arial" w:hAnsi="Arial" w:eastAsia="Arial" w:cs="Arial"/>
          <w:b/>
          <w:i/>
          <w:color w:val="auto"/>
          <w:spacing w:val="0"/>
          <w:position w:val="0"/>
          <w:sz w:val="28"/>
          <w:shd w:val="clear" w:fill="auto"/>
        </w:rPr>
        <w:t>Management</w:t>
      </w:r>
      <w:r>
        <w:rPr>
          <w:rFonts w:ascii="Arial" w:hAnsi="Arial" w:eastAsia="Arial" w:cs="Arial"/>
          <w:b/>
          <w:i/>
          <w:color w:val="auto"/>
          <w:spacing w:val="43"/>
          <w:position w:val="0"/>
          <w:sz w:val="28"/>
          <w:shd w:val="clear" w:fill="auto"/>
        </w:rPr>
        <w:t xml:space="preserve"> </w:t>
      </w:r>
      <w:r>
        <w:rPr>
          <w:rFonts w:ascii="Arial" w:hAnsi="Arial" w:eastAsia="Arial" w:cs="Arial"/>
          <w:b/>
          <w:i/>
          <w:color w:val="auto"/>
          <w:spacing w:val="0"/>
          <w:position w:val="0"/>
          <w:sz w:val="28"/>
          <w:shd w:val="clear" w:fill="auto"/>
        </w:rPr>
        <w:t>and</w:t>
      </w:r>
      <w:r>
        <w:rPr>
          <w:rFonts w:ascii="Arial" w:hAnsi="Arial" w:eastAsia="Arial" w:cs="Arial"/>
          <w:b/>
          <w:i/>
          <w:color w:val="auto"/>
          <w:spacing w:val="41"/>
          <w:position w:val="0"/>
          <w:sz w:val="28"/>
          <w:shd w:val="clear" w:fill="auto"/>
        </w:rPr>
        <w:t xml:space="preserve"> </w:t>
      </w:r>
      <w:r>
        <w:rPr>
          <w:rFonts w:ascii="Arial" w:hAnsi="Arial" w:eastAsia="Arial" w:cs="Arial"/>
          <w:b/>
          <w:i/>
          <w:color w:val="auto"/>
          <w:spacing w:val="0"/>
          <w:position w:val="0"/>
          <w:sz w:val="28"/>
          <w:shd w:val="clear" w:fill="auto"/>
        </w:rPr>
        <w:t>Information</w:t>
      </w:r>
      <w:r>
        <w:rPr>
          <w:rFonts w:ascii="Arial" w:hAnsi="Arial" w:eastAsia="Arial" w:cs="Arial"/>
          <w:b/>
          <w:i/>
          <w:color w:val="auto"/>
          <w:spacing w:val="41"/>
          <w:position w:val="0"/>
          <w:sz w:val="28"/>
          <w:shd w:val="clear" w:fill="auto"/>
        </w:rPr>
        <w:t xml:space="preserve"> </w:t>
      </w:r>
      <w:r>
        <w:rPr>
          <w:rFonts w:ascii="Arial" w:hAnsi="Arial" w:eastAsia="Arial" w:cs="Arial"/>
          <w:b/>
          <w:i/>
          <w:color w:val="auto"/>
          <w:spacing w:val="0"/>
          <w:position w:val="0"/>
          <w:sz w:val="28"/>
          <w:shd w:val="clear" w:fill="auto"/>
        </w:rPr>
        <w:t>Technology</w:t>
      </w:r>
      <w:r>
        <w:rPr>
          <w:rFonts w:hint="default" w:ascii="Arial" w:hAnsi="Arial" w:eastAsia="Arial" w:cs="Arial"/>
          <w:b/>
          <w:i/>
          <w:color w:val="auto"/>
          <w:spacing w:val="0"/>
          <w:position w:val="0"/>
          <w:sz w:val="28"/>
          <w:shd w:val="clear" w:fill="auto"/>
          <w:lang w:val="en-US"/>
        </w:rPr>
        <w:t>,</w:t>
      </w:r>
      <w:r>
        <w:rPr>
          <w:rFonts w:ascii="Arial" w:hAnsi="Arial" w:eastAsia="Arial" w:cs="Arial"/>
          <w:b/>
          <w:i/>
          <w:color w:val="auto"/>
          <w:spacing w:val="0"/>
          <w:position w:val="0"/>
          <w:sz w:val="28"/>
          <w:shd w:val="clear" w:fill="auto"/>
        </w:rPr>
        <w:t>Malout</w:t>
      </w:r>
    </w:p>
    <w:p>
      <w:pPr>
        <w:spacing w:before="207" w:after="0" w:line="240" w:lineRule="auto"/>
        <w:ind w:right="62"/>
        <w:jc w:val="both"/>
        <w:rPr>
          <w:rFonts w:ascii="Times New Roman" w:hAnsi="Times New Roman" w:eastAsia="Times New Roman" w:cs="Times New Roman"/>
          <w:b/>
          <w:color w:val="auto"/>
          <w:spacing w:val="0"/>
          <w:position w:val="0"/>
          <w:sz w:val="24"/>
          <w:shd w:val="clear" w:fill="auto"/>
        </w:rPr>
      </w:pPr>
    </w:p>
    <w:p>
      <w:pPr>
        <w:spacing w:before="207" w:after="0" w:line="240" w:lineRule="auto"/>
        <w:ind w:right="62"/>
        <w:jc w:val="center"/>
        <w:rPr>
          <w:rFonts w:ascii="Times New Roman" w:hAnsi="Times New Roman" w:eastAsia="Times New Roman" w:cs="Times New Roman"/>
          <w:b/>
          <w:color w:val="auto"/>
          <w:spacing w:val="0"/>
          <w:position w:val="0"/>
          <w:sz w:val="24"/>
          <w:shd w:val="clear" w:fill="auto"/>
        </w:rPr>
      </w:pPr>
      <w:r>
        <w:rPr>
          <w:rFonts w:ascii="Times New Roman" w:hAnsi="Times New Roman" w:eastAsia="Times New Roman" w:cs="Times New Roman"/>
          <w:b/>
          <w:color w:val="auto"/>
          <w:spacing w:val="0"/>
          <w:position w:val="0"/>
          <w:sz w:val="32"/>
          <w:szCs w:val="28"/>
          <w:shd w:val="clear" w:fill="auto"/>
        </w:rPr>
        <w:t>DECLARATION</w:t>
      </w:r>
    </w:p>
    <w:p>
      <w:pPr>
        <w:spacing w:before="0" w:after="0" w:line="240" w:lineRule="auto"/>
        <w:ind w:left="0" w:right="0" w:firstLine="0"/>
        <w:jc w:val="left"/>
        <w:rPr>
          <w:rFonts w:ascii="Times New Roman" w:hAnsi="Times New Roman" w:eastAsia="Times New Roman" w:cs="Times New Roman"/>
          <w:b/>
          <w:color w:val="000000"/>
          <w:spacing w:val="0"/>
          <w:position w:val="0"/>
          <w:sz w:val="26"/>
          <w:u w:val="single"/>
          <w:shd w:val="clear" w:fill="auto"/>
        </w:rPr>
      </w:pPr>
    </w:p>
    <w:p>
      <w:pPr>
        <w:spacing w:before="0" w:after="0" w:line="240" w:lineRule="auto"/>
        <w:ind w:left="0" w:right="0" w:firstLine="0"/>
        <w:jc w:val="left"/>
        <w:rPr>
          <w:rFonts w:ascii="Times New Roman" w:hAnsi="Times New Roman" w:eastAsia="Times New Roman" w:cs="Times New Roman"/>
          <w:b/>
          <w:color w:val="000000"/>
          <w:spacing w:val="0"/>
          <w:position w:val="0"/>
          <w:sz w:val="26"/>
          <w:shd w:val="clear" w:fill="auto"/>
        </w:rPr>
      </w:pPr>
    </w:p>
    <w:p>
      <w:pPr>
        <w:spacing w:before="0" w:after="0" w:line="360" w:lineRule="auto"/>
        <w:ind w:left="0" w:right="318" w:firstLine="0"/>
        <w:jc w:val="both"/>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I hereby declare that this project report is based on my original work except for citations and quotations which have been duly acknowledged. I also declare that it has not been previously and concurrently submitted for any other degree or award at UTAR or other institutions.</w:t>
      </w:r>
    </w:p>
    <w:p>
      <w:pPr>
        <w:spacing w:before="0" w:after="0" w:line="240" w:lineRule="auto"/>
        <w:ind w:left="0" w:right="0" w:firstLine="0"/>
        <w:jc w:val="left"/>
        <w:rPr>
          <w:rFonts w:ascii="Times New Roman" w:hAnsi="Times New Roman" w:eastAsia="Times New Roman" w:cs="Times New Roman"/>
          <w:color w:val="000000"/>
          <w:spacing w:val="0"/>
          <w:position w:val="0"/>
          <w:sz w:val="26"/>
          <w:shd w:val="clear" w:fill="auto"/>
        </w:rPr>
      </w:pPr>
    </w:p>
    <w:p>
      <w:pPr>
        <w:tabs>
          <w:tab w:val="left" w:pos="5344"/>
        </w:tabs>
        <w:spacing w:before="1" w:after="0" w:line="240" w:lineRule="auto"/>
        <w:ind w:left="0" w:right="0" w:firstLine="0"/>
        <w:jc w:val="both"/>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 xml:space="preserve">Signature :          </w:t>
      </w:r>
      <w:r>
        <w:rPr>
          <w:rFonts w:ascii="Times New Roman" w:hAnsi="Times New Roman" w:eastAsia="Times New Roman" w:cs="Times New Roman"/>
          <w:color w:val="000000"/>
          <w:spacing w:val="0"/>
          <w:position w:val="0"/>
          <w:sz w:val="24"/>
          <w:shd w:val="clear" w:fill="auto"/>
        </w:rPr>
        <w:tab/>
      </w:r>
    </w:p>
    <w:p>
      <w:pPr>
        <w:spacing w:before="0" w:after="0" w:line="240" w:lineRule="auto"/>
        <w:ind w:left="0" w:right="0" w:firstLine="0"/>
        <w:jc w:val="left"/>
        <w:rPr>
          <w:rFonts w:ascii="Times New Roman" w:hAnsi="Times New Roman" w:eastAsia="Times New Roman" w:cs="Times New Roman"/>
          <w:color w:val="000000"/>
          <w:spacing w:val="0"/>
          <w:position w:val="0"/>
          <w:sz w:val="20"/>
          <w:shd w:val="clear" w:fill="auto"/>
        </w:rPr>
      </w:pPr>
    </w:p>
    <w:p>
      <w:pPr>
        <w:spacing w:before="2" w:after="0" w:line="240" w:lineRule="auto"/>
        <w:ind w:left="0" w:right="0" w:firstLine="0"/>
        <w:jc w:val="left"/>
        <w:rPr>
          <w:rFonts w:ascii="Times New Roman" w:hAnsi="Times New Roman" w:eastAsia="Times New Roman" w:cs="Times New Roman"/>
          <w:color w:val="000000"/>
          <w:spacing w:val="0"/>
          <w:position w:val="0"/>
          <w:sz w:val="20"/>
          <w:shd w:val="clear" w:fill="auto"/>
        </w:rPr>
      </w:pPr>
    </w:p>
    <w:p>
      <w:pPr>
        <w:tabs>
          <w:tab w:val="left" w:pos="1668"/>
          <w:tab w:val="left" w:pos="2289"/>
        </w:tabs>
        <w:spacing w:before="90" w:after="0" w:line="720" w:lineRule="auto"/>
        <w:ind w:left="827" w:right="180" w:hanging="240"/>
        <w:jc w:val="left"/>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 xml:space="preserve">Name   </w:t>
      </w:r>
      <w:r>
        <w:rPr>
          <w:rFonts w:ascii="Times New Roman" w:hAnsi="Times New Roman" w:eastAsia="Times New Roman" w:cs="Times New Roman"/>
          <w:color w:val="000000"/>
          <w:spacing w:val="0"/>
          <w:position w:val="0"/>
          <w:sz w:val="24"/>
          <w:shd w:val="clear" w:fill="auto"/>
        </w:rPr>
        <w:tab/>
      </w:r>
      <w:r>
        <w:rPr>
          <w:rFonts w:ascii="Times New Roman" w:hAnsi="Times New Roman" w:eastAsia="Times New Roman" w:cs="Times New Roman"/>
          <w:color w:val="000000"/>
          <w:spacing w:val="0"/>
          <w:position w:val="0"/>
          <w:sz w:val="24"/>
          <w:shd w:val="clear" w:fill="auto"/>
        </w:rPr>
        <w:t xml:space="preserve">: Sunny , Neelam </w:t>
      </w:r>
    </w:p>
    <w:p>
      <w:pPr>
        <w:tabs>
          <w:tab w:val="left" w:pos="1668"/>
          <w:tab w:val="left" w:pos="2289"/>
          <w:tab w:val="left" w:pos="5344"/>
        </w:tabs>
        <w:spacing w:before="0" w:after="0" w:line="274" w:lineRule="auto"/>
        <w:ind w:left="588" w:right="0" w:firstLine="0"/>
        <w:jc w:val="left"/>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Date</w:t>
      </w:r>
      <w:r>
        <w:rPr>
          <w:rFonts w:ascii="Times New Roman" w:hAnsi="Times New Roman" w:eastAsia="Times New Roman" w:cs="Times New Roman"/>
          <w:color w:val="000000"/>
          <w:spacing w:val="0"/>
          <w:position w:val="0"/>
          <w:sz w:val="24"/>
          <w:shd w:val="clear" w:fill="auto"/>
        </w:rPr>
        <w:tab/>
      </w:r>
      <w:r>
        <w:rPr>
          <w:rFonts w:ascii="Times New Roman" w:hAnsi="Times New Roman" w:eastAsia="Times New Roman" w:cs="Times New Roman"/>
          <w:color w:val="000000"/>
          <w:spacing w:val="0"/>
          <w:position w:val="0"/>
          <w:sz w:val="24"/>
          <w:shd w:val="clear" w:fill="auto"/>
        </w:rPr>
        <w:t>:_________________________</w:t>
      </w:r>
    </w:p>
    <w:p>
      <w:pPr>
        <w:tabs>
          <w:tab w:val="left" w:pos="1668"/>
          <w:tab w:val="left" w:pos="2289"/>
          <w:tab w:val="left" w:pos="5344"/>
        </w:tabs>
        <w:spacing w:before="0" w:after="0" w:line="274" w:lineRule="auto"/>
        <w:ind w:left="588" w:right="0" w:firstLine="0"/>
        <w:jc w:val="left"/>
        <w:rPr>
          <w:rFonts w:ascii="Times New Roman" w:hAnsi="Times New Roman" w:eastAsia="Times New Roman" w:cs="Times New Roman"/>
          <w:color w:val="000000"/>
          <w:spacing w:val="0"/>
          <w:position w:val="0"/>
          <w:sz w:val="24"/>
          <w:shd w:val="clear" w:fill="auto"/>
        </w:rPr>
      </w:pPr>
    </w:p>
    <w:p>
      <w:pPr>
        <w:tabs>
          <w:tab w:val="left" w:pos="1668"/>
          <w:tab w:val="left" w:pos="2289"/>
          <w:tab w:val="left" w:pos="5344"/>
        </w:tabs>
        <w:spacing w:before="0" w:after="0" w:line="274" w:lineRule="auto"/>
        <w:ind w:left="588" w:right="0" w:firstLine="0"/>
        <w:jc w:val="left"/>
        <w:rPr>
          <w:rFonts w:ascii="Times New Roman" w:hAnsi="Times New Roman" w:eastAsia="Times New Roman" w:cs="Times New Roman"/>
          <w:color w:val="auto"/>
          <w:spacing w:val="0"/>
          <w:position w:val="0"/>
          <w:sz w:val="24"/>
          <w:shd w:val="clear" w:fill="auto"/>
        </w:rPr>
      </w:pPr>
    </w:p>
    <w:p>
      <w:pPr>
        <w:spacing w:before="90" w:after="0" w:line="240" w:lineRule="auto"/>
        <w:ind w:left="0" w:right="64" w:firstLine="0"/>
        <w:jc w:val="center"/>
        <w:rPr>
          <w:rFonts w:ascii="Times New Roman" w:hAnsi="Times New Roman" w:eastAsia="Times New Roman" w:cs="Times New Roman"/>
          <w:b/>
          <w:color w:val="auto"/>
          <w:spacing w:val="0"/>
          <w:position w:val="0"/>
          <w:sz w:val="32"/>
          <w:szCs w:val="28"/>
          <w:shd w:val="clear" w:fill="auto"/>
        </w:rPr>
      </w:pPr>
    </w:p>
    <w:p>
      <w:pPr>
        <w:spacing w:before="90" w:after="0" w:line="240" w:lineRule="auto"/>
        <w:ind w:left="0" w:right="64" w:firstLine="0"/>
        <w:jc w:val="center"/>
        <w:rPr>
          <w:rFonts w:ascii="Times New Roman" w:hAnsi="Times New Roman" w:eastAsia="Times New Roman" w:cs="Times New Roman"/>
          <w:b/>
          <w:color w:val="auto"/>
          <w:spacing w:val="0"/>
          <w:position w:val="0"/>
          <w:sz w:val="32"/>
          <w:szCs w:val="28"/>
          <w:shd w:val="clear" w:fill="auto"/>
        </w:rPr>
      </w:pPr>
    </w:p>
    <w:p>
      <w:pPr>
        <w:spacing w:before="90" w:after="0" w:line="240" w:lineRule="auto"/>
        <w:ind w:left="0" w:right="64" w:firstLine="0"/>
        <w:jc w:val="center"/>
        <w:rPr>
          <w:rFonts w:ascii="Times New Roman" w:hAnsi="Times New Roman" w:eastAsia="Times New Roman" w:cs="Times New Roman"/>
          <w:b/>
          <w:color w:val="auto"/>
          <w:spacing w:val="0"/>
          <w:position w:val="0"/>
          <w:sz w:val="32"/>
          <w:szCs w:val="28"/>
          <w:shd w:val="clear" w:fill="auto"/>
        </w:rPr>
      </w:pPr>
    </w:p>
    <w:p>
      <w:pPr>
        <w:spacing w:before="90" w:after="0" w:line="240" w:lineRule="auto"/>
        <w:ind w:left="0" w:right="64" w:firstLine="0"/>
        <w:jc w:val="center"/>
        <w:rPr>
          <w:rFonts w:ascii="Times New Roman" w:hAnsi="Times New Roman" w:eastAsia="Times New Roman" w:cs="Times New Roman"/>
          <w:b/>
          <w:color w:val="auto"/>
          <w:spacing w:val="0"/>
          <w:position w:val="0"/>
          <w:sz w:val="32"/>
          <w:szCs w:val="28"/>
          <w:shd w:val="clear" w:fill="auto"/>
        </w:rPr>
      </w:pPr>
    </w:p>
    <w:p>
      <w:pPr>
        <w:spacing w:before="90" w:after="0" w:line="240" w:lineRule="auto"/>
        <w:ind w:left="0" w:right="64" w:firstLine="0"/>
        <w:jc w:val="center"/>
        <w:rPr>
          <w:rFonts w:ascii="Times New Roman" w:hAnsi="Times New Roman" w:eastAsia="Times New Roman" w:cs="Times New Roman"/>
          <w:b/>
          <w:color w:val="auto"/>
          <w:spacing w:val="0"/>
          <w:position w:val="0"/>
          <w:sz w:val="32"/>
          <w:szCs w:val="28"/>
          <w:shd w:val="clear" w:fill="auto"/>
        </w:rPr>
      </w:pPr>
    </w:p>
    <w:p>
      <w:pPr>
        <w:spacing w:before="90" w:after="0" w:line="240" w:lineRule="auto"/>
        <w:ind w:left="0" w:right="64" w:firstLine="0"/>
        <w:jc w:val="center"/>
        <w:rPr>
          <w:rFonts w:ascii="Times New Roman" w:hAnsi="Times New Roman" w:eastAsia="Times New Roman" w:cs="Times New Roman"/>
          <w:b/>
          <w:color w:val="auto"/>
          <w:spacing w:val="0"/>
          <w:position w:val="0"/>
          <w:sz w:val="32"/>
          <w:szCs w:val="28"/>
          <w:shd w:val="clear" w:fill="auto"/>
        </w:rPr>
      </w:pPr>
    </w:p>
    <w:p>
      <w:pPr>
        <w:spacing w:before="90" w:after="0" w:line="240" w:lineRule="auto"/>
        <w:ind w:left="0" w:right="64" w:firstLine="0"/>
        <w:jc w:val="center"/>
        <w:rPr>
          <w:rFonts w:ascii="Times New Roman" w:hAnsi="Times New Roman" w:eastAsia="Times New Roman" w:cs="Times New Roman"/>
          <w:b/>
          <w:color w:val="auto"/>
          <w:spacing w:val="0"/>
          <w:position w:val="0"/>
          <w:sz w:val="32"/>
          <w:szCs w:val="28"/>
          <w:shd w:val="clear" w:fill="auto"/>
        </w:rPr>
      </w:pPr>
    </w:p>
    <w:p>
      <w:pPr>
        <w:spacing w:before="90" w:after="0" w:line="240" w:lineRule="auto"/>
        <w:ind w:left="0" w:right="64" w:firstLine="0"/>
        <w:jc w:val="center"/>
        <w:rPr>
          <w:rFonts w:ascii="Times New Roman" w:hAnsi="Times New Roman" w:eastAsia="Times New Roman" w:cs="Times New Roman"/>
          <w:b/>
          <w:color w:val="auto"/>
          <w:spacing w:val="0"/>
          <w:position w:val="0"/>
          <w:sz w:val="32"/>
          <w:szCs w:val="28"/>
          <w:shd w:val="clear" w:fill="auto"/>
        </w:rPr>
      </w:pPr>
    </w:p>
    <w:p>
      <w:pPr>
        <w:spacing w:before="90" w:after="0" w:line="240" w:lineRule="auto"/>
        <w:ind w:left="0" w:right="64" w:firstLine="0"/>
        <w:jc w:val="center"/>
        <w:rPr>
          <w:rFonts w:ascii="Times New Roman" w:hAnsi="Times New Roman" w:eastAsia="Times New Roman" w:cs="Times New Roman"/>
          <w:b/>
          <w:color w:val="auto"/>
          <w:spacing w:val="0"/>
          <w:position w:val="0"/>
          <w:sz w:val="32"/>
          <w:szCs w:val="28"/>
          <w:shd w:val="clear" w:fill="auto"/>
        </w:rPr>
      </w:pPr>
    </w:p>
    <w:p>
      <w:pPr>
        <w:spacing w:before="90" w:after="0" w:line="240" w:lineRule="auto"/>
        <w:ind w:left="0" w:right="64" w:firstLine="0"/>
        <w:jc w:val="center"/>
        <w:rPr>
          <w:rFonts w:ascii="Times New Roman" w:hAnsi="Times New Roman" w:eastAsia="Times New Roman" w:cs="Times New Roman"/>
          <w:b/>
          <w:color w:val="auto"/>
          <w:spacing w:val="0"/>
          <w:position w:val="0"/>
          <w:sz w:val="32"/>
          <w:szCs w:val="28"/>
          <w:shd w:val="clear" w:fill="auto"/>
        </w:rPr>
      </w:pPr>
    </w:p>
    <w:p>
      <w:pPr>
        <w:spacing w:before="90" w:after="0" w:line="240" w:lineRule="auto"/>
        <w:ind w:left="0" w:right="64" w:firstLine="0"/>
        <w:jc w:val="center"/>
        <w:rPr>
          <w:rFonts w:ascii="Times New Roman" w:hAnsi="Times New Roman" w:eastAsia="Times New Roman" w:cs="Times New Roman"/>
          <w:b/>
          <w:color w:val="auto"/>
          <w:spacing w:val="0"/>
          <w:position w:val="0"/>
          <w:sz w:val="32"/>
          <w:szCs w:val="28"/>
          <w:shd w:val="clear" w:fill="auto"/>
        </w:rPr>
      </w:pPr>
      <w:r>
        <w:rPr>
          <w:rFonts w:ascii="Times New Roman" w:hAnsi="Times New Roman" w:eastAsia="Times New Roman" w:cs="Times New Roman"/>
          <w:b/>
          <w:color w:val="auto"/>
          <w:spacing w:val="0"/>
          <w:position w:val="0"/>
          <w:sz w:val="32"/>
          <w:szCs w:val="28"/>
          <w:shd w:val="clear" w:fill="auto"/>
        </w:rPr>
        <w:t>ACKNOWLEDGEMENTS</w:t>
      </w:r>
    </w:p>
    <w:p>
      <w:pPr>
        <w:spacing w:before="0" w:after="0" w:line="240" w:lineRule="auto"/>
        <w:ind w:left="0" w:right="0" w:firstLine="0"/>
        <w:jc w:val="left"/>
        <w:rPr>
          <w:rFonts w:ascii="Times New Roman" w:hAnsi="Times New Roman" w:eastAsia="Times New Roman" w:cs="Times New Roman"/>
          <w:b/>
          <w:color w:val="000000"/>
          <w:spacing w:val="0"/>
          <w:position w:val="0"/>
          <w:sz w:val="26"/>
          <w:shd w:val="clear" w:fill="auto"/>
        </w:rPr>
      </w:pPr>
    </w:p>
    <w:p>
      <w:pPr>
        <w:spacing w:before="0" w:after="0" w:line="240" w:lineRule="auto"/>
        <w:ind w:left="0" w:right="0" w:firstLine="0"/>
        <w:jc w:val="left"/>
        <w:rPr>
          <w:rFonts w:ascii="Times New Roman" w:hAnsi="Times New Roman" w:eastAsia="Times New Roman" w:cs="Times New Roman"/>
          <w:b/>
          <w:color w:val="000000"/>
          <w:spacing w:val="0"/>
          <w:position w:val="0"/>
          <w:sz w:val="26"/>
          <w:shd w:val="clear" w:fill="auto"/>
        </w:rPr>
      </w:pPr>
    </w:p>
    <w:p>
      <w:pPr>
        <w:spacing w:before="0" w:after="0" w:line="360" w:lineRule="auto"/>
        <w:ind w:left="0" w:right="316" w:firstLine="0"/>
        <w:jc w:val="both"/>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 xml:space="preserve">I would like to thank everyone who </w:t>
      </w:r>
      <w:r>
        <w:rPr>
          <w:rFonts w:ascii="Times New Roman" w:hAnsi="Times New Roman" w:eastAsia="Times New Roman" w:cs="Times New Roman"/>
          <w:color w:val="auto"/>
          <w:spacing w:val="0"/>
          <w:position w:val="0"/>
          <w:sz w:val="24"/>
          <w:shd w:val="clear" w:fill="auto"/>
        </w:rPr>
        <w:t>has</w:t>
      </w:r>
      <w:r>
        <w:rPr>
          <w:rFonts w:ascii="Times New Roman" w:hAnsi="Times New Roman" w:eastAsia="Times New Roman" w:cs="Times New Roman"/>
          <w:color w:val="000000"/>
          <w:spacing w:val="0"/>
          <w:position w:val="0"/>
          <w:sz w:val="24"/>
          <w:shd w:val="clear" w:fill="auto"/>
        </w:rPr>
        <w:t xml:space="preserve"> contributed to the successful completion of this project. First, I would like to express my utmost gratitude to my research supervisor, </w:t>
      </w:r>
      <w:r>
        <w:rPr>
          <w:rFonts w:ascii="Times New Roman" w:hAnsi="Times New Roman" w:eastAsia="Times New Roman" w:cs="Times New Roman"/>
          <w:color w:val="auto"/>
          <w:spacing w:val="0"/>
          <w:position w:val="0"/>
          <w:sz w:val="24"/>
          <w:shd w:val="clear" w:fill="auto"/>
        </w:rPr>
        <w:t>_______________</w:t>
      </w:r>
      <w:r>
        <w:rPr>
          <w:rFonts w:ascii="Times New Roman" w:hAnsi="Times New Roman" w:eastAsia="Times New Roman" w:cs="Times New Roman"/>
          <w:color w:val="000000"/>
          <w:spacing w:val="0"/>
          <w:position w:val="0"/>
          <w:sz w:val="24"/>
          <w:shd w:val="clear" w:fill="auto"/>
        </w:rPr>
        <w:t xml:space="preserve"> who in spite of being </w:t>
      </w:r>
      <w:r>
        <w:rPr>
          <w:rFonts w:ascii="Times New Roman" w:hAnsi="Times New Roman" w:eastAsia="Times New Roman" w:cs="Times New Roman"/>
          <w:color w:val="auto"/>
          <w:spacing w:val="0"/>
          <w:position w:val="0"/>
          <w:sz w:val="24"/>
          <w:shd w:val="clear" w:fill="auto"/>
        </w:rPr>
        <w:t>extraordinarily</w:t>
      </w:r>
      <w:r>
        <w:rPr>
          <w:rFonts w:ascii="Times New Roman" w:hAnsi="Times New Roman" w:eastAsia="Times New Roman" w:cs="Times New Roman"/>
          <w:color w:val="000000"/>
          <w:spacing w:val="0"/>
          <w:position w:val="0"/>
          <w:sz w:val="24"/>
          <w:shd w:val="clear" w:fill="auto"/>
        </w:rPr>
        <w:t xml:space="preserve"> busy with her/</w:t>
      </w:r>
      <w:r>
        <w:rPr>
          <w:rFonts w:ascii="Times New Roman" w:hAnsi="Times New Roman" w:eastAsia="Times New Roman" w:cs="Times New Roman"/>
          <w:color w:val="auto"/>
          <w:spacing w:val="0"/>
          <w:position w:val="0"/>
          <w:sz w:val="24"/>
          <w:shd w:val="clear" w:fill="auto"/>
        </w:rPr>
        <w:t>his</w:t>
      </w:r>
      <w:r>
        <w:rPr>
          <w:rFonts w:ascii="Times New Roman" w:hAnsi="Times New Roman" w:eastAsia="Times New Roman" w:cs="Times New Roman"/>
          <w:color w:val="000000"/>
          <w:spacing w:val="0"/>
          <w:position w:val="0"/>
          <w:sz w:val="24"/>
          <w:shd w:val="clear" w:fill="auto"/>
        </w:rPr>
        <w:t xml:space="preserve"> duties, took time to give invaluable advice and guidance throughout the development of the research.</w:t>
      </w:r>
    </w:p>
    <w:p>
      <w:pPr>
        <w:spacing w:before="1" w:after="0" w:line="240" w:lineRule="auto"/>
        <w:ind w:left="0" w:right="0" w:firstLine="0"/>
        <w:jc w:val="left"/>
        <w:rPr>
          <w:rFonts w:ascii="Times New Roman" w:hAnsi="Times New Roman" w:eastAsia="Times New Roman" w:cs="Times New Roman"/>
          <w:color w:val="000000"/>
          <w:spacing w:val="0"/>
          <w:position w:val="0"/>
          <w:sz w:val="36"/>
          <w:shd w:val="clear" w:fill="auto"/>
        </w:rPr>
      </w:pPr>
    </w:p>
    <w:p>
      <w:pPr>
        <w:spacing w:before="0" w:after="0" w:line="360" w:lineRule="auto"/>
        <w:ind w:left="588" w:right="0" w:firstLine="720"/>
        <w:jc w:val="left"/>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In addition, I would also like to express my deepest appreciation to my loving parents and family members for their constant support and encouragement.</w:t>
      </w:r>
    </w:p>
    <w:p>
      <w:pPr>
        <w:spacing w:before="10" w:after="0" w:line="240" w:lineRule="auto"/>
        <w:ind w:left="0" w:right="0" w:firstLine="0"/>
        <w:jc w:val="left"/>
        <w:rPr>
          <w:rFonts w:ascii="Times New Roman" w:hAnsi="Times New Roman" w:eastAsia="Times New Roman" w:cs="Times New Roman"/>
          <w:color w:val="000000"/>
          <w:spacing w:val="0"/>
          <w:position w:val="0"/>
          <w:sz w:val="35"/>
          <w:u w:val="single"/>
          <w:shd w:val="clear" w:fill="auto"/>
        </w:rPr>
      </w:pPr>
    </w:p>
    <w:p>
      <w:pPr>
        <w:spacing w:before="0" w:after="0" w:line="360" w:lineRule="auto"/>
        <w:ind w:left="588" w:right="315" w:firstLine="720"/>
        <w:jc w:val="left"/>
        <w:rPr>
          <w:rFonts w:ascii="Times New Roman" w:hAnsi="Times New Roman" w:eastAsia="Times New Roman" w:cs="Times New Roman"/>
          <w:color w:val="auto"/>
          <w:spacing w:val="0"/>
          <w:position w:val="0"/>
          <w:sz w:val="23"/>
          <w:shd w:val="clear" w:fill="auto"/>
        </w:rPr>
      </w:pPr>
      <w:r>
        <w:rPr>
          <w:rFonts w:ascii="Times New Roman" w:hAnsi="Times New Roman" w:eastAsia="Times New Roman" w:cs="Times New Roman"/>
          <w:color w:val="auto"/>
          <w:spacing w:val="0"/>
          <w:position w:val="0"/>
          <w:sz w:val="23"/>
          <w:shd w:val="clear" w:fill="auto"/>
        </w:rPr>
        <w:t>Last but not the least, I am grateful for the unselfish cooperation and assistance that my friends had given me to complete this task</w:t>
      </w:r>
    </w:p>
    <w:p>
      <w:pPr>
        <w:spacing w:before="0" w:after="0" w:line="360" w:lineRule="auto"/>
        <w:ind w:left="588" w:right="315" w:firstLine="720"/>
        <w:jc w:val="left"/>
        <w:rPr>
          <w:rFonts w:ascii="Times New Roman" w:hAnsi="Times New Roman" w:eastAsia="Times New Roman" w:cs="Times New Roman"/>
          <w:color w:val="auto"/>
          <w:spacing w:val="0"/>
          <w:position w:val="0"/>
          <w:sz w:val="23"/>
          <w:shd w:val="clear" w:fill="auto"/>
        </w:rPr>
      </w:pPr>
    </w:p>
    <w:p>
      <w:pPr>
        <w:spacing w:before="0" w:after="0" w:line="360" w:lineRule="auto"/>
        <w:ind w:left="113" w:right="-23" w:firstLine="225"/>
        <w:jc w:val="left"/>
        <w:rPr>
          <w:rFonts w:ascii="Times New Roman" w:hAnsi="Times New Roman" w:eastAsia="Times New Roman" w:cs="Times New Roman"/>
          <w:color w:val="auto"/>
          <w:spacing w:val="0"/>
          <w:position w:val="0"/>
          <w:sz w:val="23"/>
          <w:shd w:val="clear" w:fill="auto"/>
        </w:rPr>
      </w:pPr>
    </w:p>
    <w:p>
      <w:pPr>
        <w:spacing w:before="0" w:after="0" w:line="360" w:lineRule="auto"/>
        <w:ind w:left="113" w:right="-23" w:firstLine="225"/>
        <w:jc w:val="center"/>
        <w:rPr>
          <w:rFonts w:ascii="Times New Roman" w:hAnsi="Times New Roman" w:eastAsia="Times New Roman" w:cs="Times New Roman"/>
          <w:b/>
          <w:bCs w:val="0"/>
          <w:color w:val="auto"/>
          <w:spacing w:val="0"/>
          <w:position w:val="0"/>
          <w:sz w:val="32"/>
          <w:szCs w:val="22"/>
          <w:shd w:val="clear" w:fill="auto"/>
        </w:rPr>
      </w:pPr>
    </w:p>
    <w:p>
      <w:pPr>
        <w:spacing w:before="0" w:after="0" w:line="360" w:lineRule="auto"/>
        <w:ind w:left="113" w:right="-23" w:firstLine="225"/>
        <w:jc w:val="center"/>
        <w:rPr>
          <w:rFonts w:ascii="Times New Roman" w:hAnsi="Times New Roman" w:eastAsia="Times New Roman" w:cs="Times New Roman"/>
          <w:b/>
          <w:bCs w:val="0"/>
          <w:color w:val="auto"/>
          <w:spacing w:val="0"/>
          <w:position w:val="0"/>
          <w:sz w:val="32"/>
          <w:szCs w:val="22"/>
          <w:shd w:val="clear" w:fill="auto"/>
        </w:rPr>
      </w:pPr>
    </w:p>
    <w:p>
      <w:pPr>
        <w:spacing w:before="0" w:after="0" w:line="360" w:lineRule="auto"/>
        <w:ind w:left="113" w:right="-23" w:firstLine="225"/>
        <w:jc w:val="center"/>
        <w:rPr>
          <w:rFonts w:ascii="Times New Roman" w:hAnsi="Times New Roman" w:eastAsia="Times New Roman" w:cs="Times New Roman"/>
          <w:b/>
          <w:bCs w:val="0"/>
          <w:color w:val="auto"/>
          <w:spacing w:val="0"/>
          <w:position w:val="0"/>
          <w:sz w:val="32"/>
          <w:szCs w:val="22"/>
          <w:shd w:val="clear" w:fill="auto"/>
        </w:rPr>
      </w:pPr>
    </w:p>
    <w:p>
      <w:pPr>
        <w:spacing w:before="0" w:after="0" w:line="360" w:lineRule="auto"/>
        <w:ind w:left="113" w:right="-23" w:firstLine="225"/>
        <w:jc w:val="center"/>
        <w:rPr>
          <w:rFonts w:ascii="Times New Roman" w:hAnsi="Times New Roman" w:eastAsia="Times New Roman" w:cs="Times New Roman"/>
          <w:b/>
          <w:bCs w:val="0"/>
          <w:color w:val="auto"/>
          <w:spacing w:val="0"/>
          <w:position w:val="0"/>
          <w:sz w:val="32"/>
          <w:szCs w:val="22"/>
          <w:shd w:val="clear" w:fill="auto"/>
        </w:rPr>
      </w:pPr>
    </w:p>
    <w:p>
      <w:pPr>
        <w:spacing w:before="0" w:after="0" w:line="360" w:lineRule="auto"/>
        <w:ind w:left="113" w:right="-23" w:firstLine="225"/>
        <w:jc w:val="center"/>
        <w:rPr>
          <w:rFonts w:ascii="Times New Roman" w:hAnsi="Times New Roman" w:eastAsia="Times New Roman" w:cs="Times New Roman"/>
          <w:b/>
          <w:bCs w:val="0"/>
          <w:color w:val="auto"/>
          <w:spacing w:val="0"/>
          <w:position w:val="0"/>
          <w:sz w:val="32"/>
          <w:szCs w:val="22"/>
          <w:shd w:val="clear" w:fill="auto"/>
        </w:rPr>
      </w:pPr>
    </w:p>
    <w:p>
      <w:pPr>
        <w:spacing w:before="0" w:after="0" w:line="360" w:lineRule="auto"/>
        <w:ind w:left="113" w:right="-23" w:firstLine="225"/>
        <w:jc w:val="center"/>
        <w:rPr>
          <w:rFonts w:ascii="Times New Roman" w:hAnsi="Times New Roman" w:eastAsia="Times New Roman" w:cs="Times New Roman"/>
          <w:b/>
          <w:bCs w:val="0"/>
          <w:color w:val="auto"/>
          <w:spacing w:val="0"/>
          <w:position w:val="0"/>
          <w:sz w:val="32"/>
          <w:szCs w:val="22"/>
          <w:shd w:val="clear" w:fill="auto"/>
        </w:rPr>
      </w:pPr>
    </w:p>
    <w:p>
      <w:pPr>
        <w:spacing w:before="0" w:after="0" w:line="360" w:lineRule="auto"/>
        <w:ind w:left="113" w:right="-23" w:firstLine="225"/>
        <w:jc w:val="center"/>
        <w:rPr>
          <w:rFonts w:ascii="Times New Roman" w:hAnsi="Times New Roman" w:eastAsia="Times New Roman" w:cs="Times New Roman"/>
          <w:b/>
          <w:bCs w:val="0"/>
          <w:color w:val="auto"/>
          <w:spacing w:val="0"/>
          <w:position w:val="0"/>
          <w:sz w:val="32"/>
          <w:szCs w:val="22"/>
          <w:shd w:val="clear" w:fill="auto"/>
        </w:rPr>
      </w:pPr>
    </w:p>
    <w:p>
      <w:pPr>
        <w:spacing w:before="0" w:after="0" w:line="360" w:lineRule="auto"/>
        <w:ind w:left="113" w:right="-23" w:firstLine="225"/>
        <w:jc w:val="center"/>
        <w:rPr>
          <w:rFonts w:ascii="Times New Roman" w:hAnsi="Times New Roman" w:eastAsia="Times New Roman" w:cs="Times New Roman"/>
          <w:b/>
          <w:bCs w:val="0"/>
          <w:color w:val="auto"/>
          <w:spacing w:val="0"/>
          <w:position w:val="0"/>
          <w:sz w:val="32"/>
          <w:szCs w:val="22"/>
          <w:shd w:val="clear" w:fill="auto"/>
        </w:rPr>
      </w:pPr>
    </w:p>
    <w:p>
      <w:pPr>
        <w:spacing w:before="0" w:after="0" w:line="360" w:lineRule="auto"/>
        <w:ind w:left="113" w:right="-23" w:firstLine="225"/>
        <w:jc w:val="center"/>
        <w:rPr>
          <w:rFonts w:ascii="Times New Roman" w:hAnsi="Times New Roman" w:eastAsia="Times New Roman" w:cs="Times New Roman"/>
          <w:b/>
          <w:bCs w:val="0"/>
          <w:color w:val="auto"/>
          <w:spacing w:val="0"/>
          <w:position w:val="0"/>
          <w:sz w:val="32"/>
          <w:szCs w:val="22"/>
          <w:shd w:val="clear" w:fill="auto"/>
        </w:rPr>
      </w:pPr>
    </w:p>
    <w:p>
      <w:pPr>
        <w:spacing w:before="0" w:after="0" w:line="360" w:lineRule="auto"/>
        <w:ind w:left="113" w:right="-23" w:firstLine="225"/>
        <w:jc w:val="center"/>
        <w:rPr>
          <w:rFonts w:ascii="Times New Roman" w:hAnsi="Times New Roman" w:eastAsia="Times New Roman" w:cs="Times New Roman"/>
          <w:b/>
          <w:color w:val="auto"/>
          <w:spacing w:val="0"/>
          <w:position w:val="0"/>
          <w:sz w:val="32"/>
          <w:shd w:val="clear" w:fill="auto"/>
        </w:rPr>
      </w:pPr>
      <w:r>
        <w:rPr>
          <w:rFonts w:ascii="Times New Roman" w:hAnsi="Times New Roman" w:eastAsia="Times New Roman" w:cs="Times New Roman"/>
          <w:b/>
          <w:bCs w:val="0"/>
          <w:color w:val="auto"/>
          <w:spacing w:val="0"/>
          <w:position w:val="0"/>
          <w:sz w:val="32"/>
          <w:szCs w:val="22"/>
          <w:shd w:val="clear" w:fill="auto"/>
        </w:rPr>
        <w:t>INDEX</w:t>
      </w:r>
    </w:p>
    <w:p>
      <w:pPr>
        <w:spacing w:before="0" w:after="0" w:line="360" w:lineRule="auto"/>
        <w:ind w:left="113" w:right="-23" w:firstLine="225"/>
        <w:jc w:val="left"/>
        <w:rPr>
          <w:rFonts w:ascii="Times New Roman" w:hAnsi="Times New Roman" w:eastAsia="Times New Roman" w:cs="Times New Roman"/>
          <w:color w:val="auto"/>
          <w:spacing w:val="0"/>
          <w:position w:val="0"/>
          <w:sz w:val="23"/>
          <w:shd w:val="clear" w:fill="auto"/>
        </w:rPr>
      </w:pPr>
    </w:p>
    <w:p>
      <w:pPr>
        <w:spacing w:before="0" w:after="0" w:line="360" w:lineRule="auto"/>
        <w:ind w:left="113" w:right="-23" w:firstLine="225"/>
        <w:jc w:val="left"/>
        <w:rPr>
          <w:rFonts w:ascii="Times New Roman" w:hAnsi="Times New Roman" w:eastAsia="Times New Roman" w:cs="Times New Roman"/>
          <w:color w:val="auto"/>
          <w:spacing w:val="0"/>
          <w:position w:val="0"/>
          <w:sz w:val="23"/>
          <w:shd w:val="clear" w:fill="auto"/>
        </w:rPr>
      </w:pPr>
      <w:r>
        <w:rPr>
          <w:rFonts w:ascii="Times New Roman" w:hAnsi="Times New Roman" w:eastAsia="Times New Roman" w:cs="Times New Roman"/>
          <w:b/>
          <w:color w:val="auto"/>
          <w:spacing w:val="0"/>
          <w:position w:val="0"/>
          <w:sz w:val="32"/>
          <w:shd w:val="clear" w:fill="auto"/>
        </w:rPr>
        <w:t>CHAPTER 1</w:t>
      </w:r>
      <w:r>
        <w:rPr>
          <w:rFonts w:ascii="Times New Roman" w:hAnsi="Times New Roman" w:eastAsia="Times New Roman" w:cs="Times New Roman"/>
          <w:color w:val="auto"/>
          <w:spacing w:val="0"/>
          <w:position w:val="0"/>
          <w:sz w:val="32"/>
          <w:shd w:val="clear" w:fill="auto"/>
        </w:rPr>
        <w:t xml:space="preserve"> </w:t>
      </w:r>
    </w:p>
    <w:p>
      <w:pPr>
        <w:spacing w:before="0" w:after="0" w:line="240" w:lineRule="auto"/>
        <w:ind w:left="113" w:right="-23" w:firstLine="562"/>
        <w:jc w:val="left"/>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b/>
          <w:color w:val="auto"/>
          <w:spacing w:val="0"/>
          <w:position w:val="0"/>
          <w:sz w:val="28"/>
          <w:shd w:val="clear" w:fill="auto"/>
        </w:rPr>
        <w:t>INTRODUCTION</w:t>
      </w:r>
      <w:r>
        <w:rPr>
          <w:rFonts w:hint="default" w:ascii="Times New Roman" w:hAnsi="Times New Roman" w:eastAsia="Times New Roman" w:cs="Times New Roman"/>
          <w:b/>
          <w:color w:val="auto"/>
          <w:spacing w:val="0"/>
          <w:position w:val="0"/>
          <w:sz w:val="28"/>
          <w:shd w:val="clear" w:fill="auto"/>
          <w:lang w:val="en-US"/>
        </w:rPr>
        <w:t xml:space="preserve">   </w:t>
      </w:r>
      <w:r>
        <w:rPr>
          <w:rFonts w:ascii="Times New Roman" w:hAnsi="Times New Roman" w:eastAsia="Times New Roman" w:cs="Times New Roman"/>
          <w:b/>
          <w:color w:val="auto"/>
          <w:spacing w:val="0"/>
          <w:position w:val="0"/>
          <w:sz w:val="28"/>
          <w:shd w:val="clear" w:fill="auto"/>
        </w:rPr>
        <w:t xml:space="preserve">                                  </w:t>
      </w:r>
      <w:r>
        <w:rPr>
          <w:rFonts w:ascii="Times New Roman" w:hAnsi="Times New Roman" w:eastAsia="Times New Roman" w:cs="Times New Roman"/>
          <w:color w:val="auto"/>
          <w:spacing w:val="0"/>
          <w:position w:val="0"/>
          <w:sz w:val="28"/>
          <w:shd w:val="clear" w:fill="auto"/>
        </w:rPr>
        <w:t>7</w:t>
      </w:r>
    </w:p>
    <w:p>
      <w:pPr>
        <w:spacing w:before="0" w:after="0" w:line="240" w:lineRule="auto"/>
        <w:ind w:left="113" w:right="-23" w:firstLine="562"/>
        <w:jc w:val="left"/>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Abstract of the Project Contact Management System          7</w:t>
      </w:r>
    </w:p>
    <w:p>
      <w:pPr>
        <w:spacing w:before="0" w:after="0" w:line="240" w:lineRule="auto"/>
        <w:ind w:left="113" w:right="-23" w:firstLine="562"/>
        <w:jc w:val="left"/>
        <w:rPr>
          <w:rFonts w:hint="default" w:ascii="Times New Roman" w:hAnsi="Times New Roman" w:eastAsia="Times New Roman" w:cs="Times New Roman"/>
          <w:color w:val="auto"/>
          <w:spacing w:val="0"/>
          <w:position w:val="0"/>
          <w:sz w:val="28"/>
          <w:shd w:val="clear" w:fill="auto"/>
          <w:lang w:val="en-US"/>
        </w:rPr>
      </w:pPr>
      <w:r>
        <w:rPr>
          <w:rFonts w:ascii="Times New Roman" w:hAnsi="Times New Roman" w:eastAsia="Times New Roman" w:cs="Times New Roman"/>
          <w:color w:val="auto"/>
          <w:spacing w:val="0"/>
          <w:position w:val="0"/>
          <w:sz w:val="28"/>
          <w:shd w:val="clear" w:fill="auto"/>
        </w:rPr>
        <w:t>• Objective of Project on Contact</w:t>
      </w:r>
      <w:r>
        <w:rPr>
          <w:rFonts w:ascii="Times New Roman" w:hAnsi="Times New Roman" w:eastAsia="Times New Roman" w:cs="Times New Roman"/>
          <w:color w:val="auto"/>
          <w:spacing w:val="-25"/>
          <w:position w:val="0"/>
          <w:sz w:val="28"/>
          <w:shd w:val="clear" w:fill="auto"/>
        </w:rPr>
        <w:t xml:space="preserve"> </w:t>
      </w:r>
      <w:r>
        <w:rPr>
          <w:rFonts w:ascii="Times New Roman" w:hAnsi="Times New Roman" w:eastAsia="Times New Roman" w:cs="Times New Roman"/>
          <w:color w:val="auto"/>
          <w:spacing w:val="0"/>
          <w:position w:val="0"/>
          <w:sz w:val="28"/>
          <w:shd w:val="clear" w:fill="auto"/>
        </w:rPr>
        <w:t>Management</w:t>
      </w:r>
      <w:r>
        <w:rPr>
          <w:rFonts w:ascii="Times New Roman" w:hAnsi="Times New Roman" w:eastAsia="Times New Roman" w:cs="Times New Roman"/>
          <w:color w:val="auto"/>
          <w:spacing w:val="-4"/>
          <w:position w:val="0"/>
          <w:sz w:val="28"/>
          <w:shd w:val="clear" w:fill="auto"/>
        </w:rPr>
        <w:t xml:space="preserve"> </w:t>
      </w:r>
      <w:r>
        <w:rPr>
          <w:rFonts w:ascii="Times New Roman" w:hAnsi="Times New Roman" w:eastAsia="Times New Roman" w:cs="Times New Roman"/>
          <w:color w:val="auto"/>
          <w:spacing w:val="0"/>
          <w:position w:val="0"/>
          <w:sz w:val="28"/>
          <w:shd w:val="clear" w:fill="auto"/>
        </w:rPr>
        <w:t xml:space="preserve">System   </w:t>
      </w:r>
      <w:r>
        <w:rPr>
          <w:rFonts w:hint="default" w:ascii="Times New Roman" w:hAnsi="Times New Roman" w:eastAsia="Times New Roman" w:cs="Times New Roman"/>
          <w:color w:val="auto"/>
          <w:spacing w:val="0"/>
          <w:position w:val="0"/>
          <w:sz w:val="28"/>
          <w:shd w:val="clear" w:fill="auto"/>
          <w:lang w:val="en-US"/>
        </w:rPr>
        <w:t xml:space="preserve">    </w:t>
      </w:r>
      <w:r>
        <w:rPr>
          <w:rFonts w:ascii="Times New Roman" w:hAnsi="Times New Roman" w:eastAsia="Times New Roman" w:cs="Times New Roman"/>
          <w:color w:val="auto"/>
          <w:spacing w:val="0"/>
          <w:position w:val="0"/>
          <w:sz w:val="28"/>
          <w:shd w:val="clear" w:fill="auto"/>
        </w:rPr>
        <w:t xml:space="preserve">  9</w:t>
      </w:r>
      <w:r>
        <w:rPr>
          <w:rFonts w:hint="default" w:ascii="Times New Roman" w:hAnsi="Times New Roman" w:eastAsia="Times New Roman" w:cs="Times New Roman"/>
          <w:color w:val="auto"/>
          <w:spacing w:val="0"/>
          <w:position w:val="0"/>
          <w:sz w:val="28"/>
          <w:shd w:val="clear" w:fill="auto"/>
          <w:lang w:val="en-US"/>
        </w:rPr>
        <w:t xml:space="preserve"> </w:t>
      </w:r>
    </w:p>
    <w:p>
      <w:pPr>
        <w:spacing w:before="0" w:after="0" w:line="240" w:lineRule="auto"/>
        <w:ind w:left="113" w:right="-23" w:firstLine="562"/>
        <w:jc w:val="left"/>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w:t>
      </w:r>
      <w:r>
        <w:rPr>
          <w:rFonts w:ascii="Times New Roman" w:hAnsi="Times New Roman" w:eastAsia="Times New Roman" w:cs="Times New Roman"/>
          <w:i/>
          <w:color w:val="auto"/>
          <w:spacing w:val="0"/>
          <w:position w:val="0"/>
          <w:sz w:val="28"/>
          <w:shd w:val="clear" w:fill="auto"/>
        </w:rPr>
        <w:t>Scope of the project Contact</w:t>
      </w:r>
      <w:r>
        <w:rPr>
          <w:rFonts w:ascii="Times New Roman" w:hAnsi="Times New Roman" w:eastAsia="Times New Roman" w:cs="Times New Roman"/>
          <w:i/>
          <w:color w:val="auto"/>
          <w:spacing w:val="-20"/>
          <w:position w:val="0"/>
          <w:sz w:val="28"/>
          <w:shd w:val="clear" w:fill="auto"/>
        </w:rPr>
        <w:t xml:space="preserve"> </w:t>
      </w:r>
      <w:r>
        <w:rPr>
          <w:rFonts w:ascii="Times New Roman" w:hAnsi="Times New Roman" w:eastAsia="Times New Roman" w:cs="Times New Roman"/>
          <w:i/>
          <w:color w:val="auto"/>
          <w:spacing w:val="0"/>
          <w:position w:val="0"/>
          <w:sz w:val="28"/>
          <w:shd w:val="clear" w:fill="auto"/>
        </w:rPr>
        <w:t>Management</w:t>
      </w:r>
      <w:r>
        <w:rPr>
          <w:rFonts w:ascii="Times New Roman" w:hAnsi="Times New Roman" w:eastAsia="Times New Roman" w:cs="Times New Roman"/>
          <w:i/>
          <w:color w:val="auto"/>
          <w:spacing w:val="-4"/>
          <w:position w:val="0"/>
          <w:sz w:val="28"/>
          <w:shd w:val="clear" w:fill="auto"/>
        </w:rPr>
        <w:t xml:space="preserve"> </w:t>
      </w:r>
      <w:r>
        <w:rPr>
          <w:rFonts w:ascii="Times New Roman" w:hAnsi="Times New Roman" w:eastAsia="Times New Roman" w:cs="Times New Roman"/>
          <w:i/>
          <w:color w:val="auto"/>
          <w:spacing w:val="0"/>
          <w:position w:val="0"/>
          <w:sz w:val="28"/>
          <w:shd w:val="clear" w:fill="auto"/>
        </w:rPr>
        <w:t xml:space="preserve">System  </w:t>
      </w:r>
      <w:r>
        <w:rPr>
          <w:rFonts w:ascii="Times New Roman" w:hAnsi="Times New Roman" w:eastAsia="Times New Roman" w:cs="Times New Roman"/>
          <w:color w:val="auto"/>
          <w:spacing w:val="0"/>
          <w:position w:val="0"/>
          <w:sz w:val="28"/>
          <w:shd w:val="clear" w:fill="auto"/>
        </w:rPr>
        <w:t xml:space="preserve">       </w:t>
      </w:r>
      <w:r>
        <w:rPr>
          <w:rFonts w:hint="default" w:ascii="Times New Roman" w:hAnsi="Times New Roman" w:eastAsia="Times New Roman" w:cs="Times New Roman"/>
          <w:color w:val="auto"/>
          <w:spacing w:val="0"/>
          <w:position w:val="0"/>
          <w:sz w:val="28"/>
          <w:shd w:val="clear" w:fill="auto"/>
          <w:lang w:val="en-US"/>
        </w:rPr>
        <w:t xml:space="preserve">   </w:t>
      </w:r>
      <w:r>
        <w:rPr>
          <w:rFonts w:ascii="Times New Roman" w:hAnsi="Times New Roman" w:eastAsia="Times New Roman" w:cs="Times New Roman"/>
          <w:color w:val="auto"/>
          <w:spacing w:val="0"/>
          <w:position w:val="0"/>
          <w:sz w:val="28"/>
          <w:shd w:val="clear" w:fill="auto"/>
        </w:rPr>
        <w:t>9</w:t>
      </w:r>
    </w:p>
    <w:p>
      <w:pPr>
        <w:spacing w:before="0" w:after="0" w:line="360" w:lineRule="auto"/>
        <w:ind w:left="113" w:right="-23" w:firstLine="225"/>
        <w:jc w:val="left"/>
        <w:rPr>
          <w:rFonts w:ascii="Times New Roman" w:hAnsi="Times New Roman" w:eastAsia="Times New Roman" w:cs="Times New Roman"/>
          <w:color w:val="auto"/>
          <w:spacing w:val="0"/>
          <w:position w:val="0"/>
          <w:sz w:val="24"/>
          <w:shd w:val="clear" w:fill="auto"/>
        </w:rPr>
      </w:pPr>
    </w:p>
    <w:p>
      <w:pPr>
        <w:spacing w:before="0" w:after="0" w:line="360" w:lineRule="auto"/>
        <w:ind w:left="113" w:right="-23" w:firstLine="225"/>
        <w:jc w:val="left"/>
        <w:rPr>
          <w:rFonts w:ascii="Times New Roman" w:hAnsi="Times New Roman" w:eastAsia="Times New Roman" w:cs="Times New Roman"/>
          <w:color w:val="auto"/>
          <w:spacing w:val="0"/>
          <w:position w:val="0"/>
          <w:sz w:val="24"/>
          <w:shd w:val="clear" w:fill="auto"/>
        </w:rPr>
      </w:pPr>
    </w:p>
    <w:p>
      <w:pPr>
        <w:spacing w:before="0" w:after="0" w:line="360" w:lineRule="auto"/>
        <w:ind w:left="113" w:right="-23" w:firstLine="225"/>
        <w:jc w:val="left"/>
        <w:rPr>
          <w:rFonts w:ascii="Times New Roman" w:hAnsi="Times New Roman" w:eastAsia="Times New Roman" w:cs="Times New Roman"/>
          <w:color w:val="auto"/>
          <w:spacing w:val="0"/>
          <w:position w:val="0"/>
          <w:sz w:val="23"/>
          <w:shd w:val="clear" w:fill="auto"/>
        </w:rPr>
      </w:pPr>
      <w:r>
        <w:rPr>
          <w:rFonts w:ascii="Times New Roman" w:hAnsi="Times New Roman" w:eastAsia="Times New Roman" w:cs="Times New Roman"/>
          <w:b/>
          <w:color w:val="auto"/>
          <w:spacing w:val="0"/>
          <w:position w:val="0"/>
          <w:sz w:val="32"/>
          <w:shd w:val="clear" w:fill="auto"/>
        </w:rPr>
        <w:t>CHAPTER 2</w:t>
      </w:r>
    </w:p>
    <w:p>
      <w:pPr>
        <w:spacing w:before="0" w:after="0" w:line="240" w:lineRule="auto"/>
        <w:ind w:left="113" w:right="-23" w:firstLine="562"/>
        <w:jc w:val="left"/>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b/>
          <w:color w:val="auto"/>
          <w:spacing w:val="0"/>
          <w:position w:val="0"/>
          <w:sz w:val="28"/>
          <w:shd w:val="clear" w:fill="auto"/>
        </w:rPr>
        <w:t>Software</w:t>
      </w:r>
      <w:r>
        <w:rPr>
          <w:rFonts w:ascii="Times New Roman" w:hAnsi="Times New Roman" w:eastAsia="Times New Roman" w:cs="Times New Roman"/>
          <w:b/>
          <w:color w:val="auto"/>
          <w:spacing w:val="-4"/>
          <w:position w:val="0"/>
          <w:sz w:val="28"/>
          <w:shd w:val="clear" w:fill="auto"/>
        </w:rPr>
        <w:t xml:space="preserve"> </w:t>
      </w:r>
      <w:r>
        <w:rPr>
          <w:rFonts w:ascii="Times New Roman" w:hAnsi="Times New Roman" w:eastAsia="Times New Roman" w:cs="Times New Roman"/>
          <w:b/>
          <w:color w:val="auto"/>
          <w:spacing w:val="0"/>
          <w:position w:val="0"/>
          <w:sz w:val="28"/>
          <w:shd w:val="clear" w:fill="auto"/>
        </w:rPr>
        <w:t>Requirement</w:t>
      </w:r>
      <w:r>
        <w:rPr>
          <w:rFonts w:ascii="Times New Roman" w:hAnsi="Times New Roman" w:eastAsia="Times New Roman" w:cs="Times New Roman"/>
          <w:b/>
          <w:color w:val="auto"/>
          <w:spacing w:val="-3"/>
          <w:position w:val="0"/>
          <w:sz w:val="28"/>
          <w:shd w:val="clear" w:fill="auto"/>
        </w:rPr>
        <w:t xml:space="preserve"> </w:t>
      </w:r>
      <w:r>
        <w:rPr>
          <w:rFonts w:ascii="Times New Roman" w:hAnsi="Times New Roman" w:eastAsia="Times New Roman" w:cs="Times New Roman"/>
          <w:b/>
          <w:color w:val="auto"/>
          <w:spacing w:val="0"/>
          <w:position w:val="0"/>
          <w:sz w:val="28"/>
          <w:shd w:val="clear" w:fill="auto"/>
        </w:rPr>
        <w:t xml:space="preserve">Speciﬁcation                      </w:t>
      </w:r>
      <w:r>
        <w:rPr>
          <w:rFonts w:ascii="Times New Roman" w:hAnsi="Times New Roman" w:eastAsia="Times New Roman" w:cs="Times New Roman"/>
          <w:color w:val="auto"/>
          <w:spacing w:val="0"/>
          <w:position w:val="0"/>
          <w:sz w:val="28"/>
          <w:shd w:val="clear" w:fill="auto"/>
        </w:rPr>
        <w:t>7</w:t>
      </w:r>
    </w:p>
    <w:p>
      <w:pPr>
        <w:spacing w:before="0" w:after="0" w:line="240" w:lineRule="auto"/>
        <w:ind w:left="113" w:right="-23" w:firstLine="562"/>
        <w:jc w:val="left"/>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Feasibility</w:t>
      </w:r>
      <w:r>
        <w:rPr>
          <w:rFonts w:ascii="Times New Roman" w:hAnsi="Times New Roman" w:eastAsia="Times New Roman" w:cs="Times New Roman"/>
          <w:color w:val="auto"/>
          <w:spacing w:val="-2"/>
          <w:position w:val="0"/>
          <w:sz w:val="28"/>
          <w:shd w:val="clear" w:fill="auto"/>
        </w:rPr>
        <w:t xml:space="preserve"> </w:t>
      </w:r>
      <w:r>
        <w:rPr>
          <w:rFonts w:ascii="Times New Roman" w:hAnsi="Times New Roman" w:eastAsia="Times New Roman" w:cs="Times New Roman"/>
          <w:color w:val="auto"/>
          <w:spacing w:val="0"/>
          <w:position w:val="0"/>
          <w:sz w:val="28"/>
          <w:shd w:val="clear" w:fill="auto"/>
        </w:rPr>
        <w:t xml:space="preserve">Study </w:t>
      </w:r>
      <w:r>
        <w:rPr>
          <w:rFonts w:hint="default" w:ascii="Times New Roman" w:hAnsi="Times New Roman" w:eastAsia="Times New Roman" w:cs="Times New Roman"/>
          <w:color w:val="auto"/>
          <w:spacing w:val="0"/>
          <w:position w:val="0"/>
          <w:sz w:val="28"/>
          <w:shd w:val="clear" w:fill="auto"/>
          <w:lang w:val="en-US"/>
        </w:rPr>
        <w:t xml:space="preserve"> </w:t>
      </w:r>
      <w:r>
        <w:rPr>
          <w:rFonts w:ascii="Times New Roman" w:hAnsi="Times New Roman" w:eastAsia="Times New Roman" w:cs="Times New Roman"/>
          <w:color w:val="auto"/>
          <w:spacing w:val="0"/>
          <w:position w:val="0"/>
          <w:sz w:val="28"/>
          <w:shd w:val="clear" w:fill="auto"/>
        </w:rPr>
        <w:t xml:space="preserve">                                    7</w:t>
      </w:r>
    </w:p>
    <w:p>
      <w:pPr>
        <w:spacing w:before="0" w:after="0" w:line="240" w:lineRule="auto"/>
        <w:ind w:left="113" w:right="-23" w:firstLine="562"/>
        <w:jc w:val="left"/>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Economical</w:t>
      </w:r>
      <w:r>
        <w:rPr>
          <w:rFonts w:ascii="Times New Roman" w:hAnsi="Times New Roman" w:eastAsia="Times New Roman" w:cs="Times New Roman"/>
          <w:color w:val="auto"/>
          <w:spacing w:val="-2"/>
          <w:position w:val="0"/>
          <w:sz w:val="28"/>
          <w:shd w:val="clear" w:fill="auto"/>
        </w:rPr>
        <w:t xml:space="preserve"> </w:t>
      </w:r>
      <w:r>
        <w:rPr>
          <w:rFonts w:ascii="Times New Roman" w:hAnsi="Times New Roman" w:eastAsia="Times New Roman" w:cs="Times New Roman"/>
          <w:color w:val="auto"/>
          <w:spacing w:val="0"/>
          <w:position w:val="0"/>
          <w:sz w:val="28"/>
          <w:shd w:val="clear" w:fill="auto"/>
        </w:rPr>
        <w:t>Feasibility</w:t>
      </w:r>
      <w:r>
        <w:rPr>
          <w:rFonts w:ascii="Times New Roman" w:hAnsi="Times New Roman" w:eastAsia="Times New Roman" w:cs="Times New Roman"/>
          <w:color w:val="auto"/>
          <w:spacing w:val="0"/>
          <w:position w:val="0"/>
          <w:sz w:val="28"/>
          <w:shd w:val="clear" w:fill="auto"/>
        </w:rPr>
        <w:tab/>
      </w:r>
      <w:r>
        <w:rPr>
          <w:rFonts w:ascii="Times New Roman" w:hAnsi="Times New Roman" w:eastAsia="Times New Roman" w:cs="Times New Roman"/>
          <w:color w:val="auto"/>
          <w:spacing w:val="0"/>
          <w:position w:val="0"/>
          <w:sz w:val="28"/>
          <w:shd w:val="clear" w:fill="auto"/>
        </w:rPr>
        <w:t xml:space="preserve">                                 9</w:t>
      </w:r>
    </w:p>
    <w:p>
      <w:pPr>
        <w:spacing w:before="0" w:after="0" w:line="240" w:lineRule="auto"/>
        <w:ind w:left="113" w:right="-23" w:firstLine="562"/>
        <w:jc w:val="left"/>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Operational</w:t>
      </w:r>
      <w:r>
        <w:rPr>
          <w:rFonts w:ascii="Times New Roman" w:hAnsi="Times New Roman" w:eastAsia="Times New Roman" w:cs="Times New Roman"/>
          <w:color w:val="auto"/>
          <w:spacing w:val="-3"/>
          <w:position w:val="0"/>
          <w:sz w:val="28"/>
          <w:shd w:val="clear" w:fill="auto"/>
        </w:rPr>
        <w:t xml:space="preserve"> </w:t>
      </w:r>
      <w:r>
        <w:rPr>
          <w:rFonts w:ascii="Times New Roman" w:hAnsi="Times New Roman" w:eastAsia="Times New Roman" w:cs="Times New Roman"/>
          <w:color w:val="auto"/>
          <w:spacing w:val="0"/>
          <w:position w:val="0"/>
          <w:sz w:val="28"/>
          <w:shd w:val="clear" w:fill="auto"/>
        </w:rPr>
        <w:t xml:space="preserve">Feasibility    </w:t>
      </w:r>
      <w:r>
        <w:rPr>
          <w:rFonts w:hint="default" w:ascii="Times New Roman" w:hAnsi="Times New Roman" w:eastAsia="Times New Roman" w:cs="Times New Roman"/>
          <w:color w:val="auto"/>
          <w:spacing w:val="0"/>
          <w:position w:val="0"/>
          <w:sz w:val="28"/>
          <w:shd w:val="clear" w:fill="auto"/>
          <w:lang w:val="en-US"/>
        </w:rPr>
        <w:t xml:space="preserve"> </w:t>
      </w:r>
      <w:r>
        <w:rPr>
          <w:rFonts w:ascii="Times New Roman" w:hAnsi="Times New Roman" w:eastAsia="Times New Roman" w:cs="Times New Roman"/>
          <w:color w:val="auto"/>
          <w:spacing w:val="0"/>
          <w:position w:val="0"/>
          <w:sz w:val="28"/>
          <w:shd w:val="clear" w:fill="auto"/>
        </w:rPr>
        <w:t xml:space="preserve">                             9</w:t>
      </w:r>
    </w:p>
    <w:p>
      <w:pPr>
        <w:spacing w:before="0" w:after="0" w:line="360" w:lineRule="auto"/>
        <w:ind w:left="113" w:right="-23" w:firstLine="562"/>
        <w:jc w:val="left"/>
        <w:rPr>
          <w:rFonts w:ascii="Times New Roman" w:hAnsi="Times New Roman" w:eastAsia="Times New Roman" w:cs="Times New Roman"/>
          <w:color w:val="auto"/>
          <w:spacing w:val="0"/>
          <w:position w:val="0"/>
          <w:sz w:val="24"/>
          <w:shd w:val="clear" w:fill="auto"/>
        </w:rPr>
      </w:pPr>
    </w:p>
    <w:p>
      <w:pPr>
        <w:spacing w:before="0" w:after="0" w:line="360" w:lineRule="auto"/>
        <w:ind w:left="113" w:right="-23" w:firstLine="225"/>
        <w:jc w:val="left"/>
        <w:rPr>
          <w:rFonts w:ascii="Times New Roman" w:hAnsi="Times New Roman" w:eastAsia="Times New Roman" w:cs="Times New Roman"/>
          <w:color w:val="auto"/>
          <w:spacing w:val="0"/>
          <w:position w:val="0"/>
          <w:sz w:val="24"/>
          <w:shd w:val="clear" w:fill="auto"/>
        </w:rPr>
      </w:pPr>
    </w:p>
    <w:p>
      <w:pPr>
        <w:spacing w:before="0" w:after="0" w:line="360" w:lineRule="auto"/>
        <w:ind w:left="113" w:right="-23" w:firstLine="225"/>
        <w:jc w:val="left"/>
        <w:rPr>
          <w:rFonts w:ascii="Times New Roman" w:hAnsi="Times New Roman" w:eastAsia="Times New Roman" w:cs="Times New Roman"/>
          <w:color w:val="auto"/>
          <w:spacing w:val="0"/>
          <w:position w:val="0"/>
          <w:sz w:val="23"/>
          <w:shd w:val="clear" w:fill="auto"/>
        </w:rPr>
      </w:pPr>
      <w:r>
        <w:rPr>
          <w:rFonts w:ascii="Times New Roman" w:hAnsi="Times New Roman" w:eastAsia="Times New Roman" w:cs="Times New Roman"/>
          <w:b/>
          <w:color w:val="auto"/>
          <w:spacing w:val="0"/>
          <w:position w:val="0"/>
          <w:sz w:val="32"/>
          <w:shd w:val="clear" w:fill="auto"/>
        </w:rPr>
        <w:t>CHAPTER 3</w:t>
      </w:r>
    </w:p>
    <w:p>
      <w:pPr>
        <w:tabs>
          <w:tab w:val="left" w:pos="675"/>
        </w:tabs>
        <w:spacing w:before="0" w:after="0" w:line="240" w:lineRule="auto"/>
        <w:ind w:left="113" w:right="-23" w:firstLine="562"/>
        <w:jc w:val="left"/>
        <w:rPr>
          <w:rFonts w:ascii="Segoe UI Black" w:hAnsi="Segoe UI Black" w:eastAsia="Segoe UI Black" w:cs="Segoe UI Black"/>
          <w:b/>
          <w:color w:val="auto"/>
          <w:spacing w:val="0"/>
          <w:position w:val="0"/>
          <w:sz w:val="28"/>
          <w:shd w:val="clear" w:fill="auto"/>
        </w:rPr>
      </w:pPr>
      <w:r>
        <w:rPr>
          <w:rFonts w:ascii="Times New Roman" w:hAnsi="Times New Roman" w:eastAsia="Times New Roman" w:cs="Times New Roman"/>
          <w:b/>
          <w:color w:val="auto"/>
          <w:spacing w:val="0"/>
          <w:position w:val="0"/>
          <w:sz w:val="28"/>
          <w:shd w:val="clear" w:fill="auto"/>
        </w:rPr>
        <w:t xml:space="preserve">System Design </w:t>
      </w:r>
      <w:r>
        <w:rPr>
          <w:rFonts w:hint="default" w:ascii="Times New Roman" w:hAnsi="Times New Roman" w:eastAsia="Times New Roman" w:cs="Times New Roman"/>
          <w:b/>
          <w:color w:val="auto"/>
          <w:spacing w:val="0"/>
          <w:position w:val="0"/>
          <w:sz w:val="28"/>
          <w:shd w:val="clear" w:fill="auto"/>
          <w:lang w:val="en-US"/>
        </w:rPr>
        <w:t xml:space="preserve">     </w:t>
      </w:r>
      <w:r>
        <w:rPr>
          <w:rFonts w:ascii="Times New Roman" w:hAnsi="Times New Roman" w:eastAsia="Times New Roman" w:cs="Times New Roman"/>
          <w:b/>
          <w:color w:val="auto"/>
          <w:spacing w:val="0"/>
          <w:position w:val="0"/>
          <w:sz w:val="28"/>
          <w:shd w:val="clear" w:fill="auto"/>
        </w:rPr>
        <w:t xml:space="preserve">                                  </w:t>
      </w:r>
      <w:r>
        <w:rPr>
          <w:rFonts w:hint="default" w:ascii="Times New Roman" w:hAnsi="Times New Roman" w:eastAsia="Times New Roman" w:cs="Times New Roman"/>
          <w:b/>
          <w:color w:val="auto"/>
          <w:spacing w:val="0"/>
          <w:position w:val="0"/>
          <w:sz w:val="28"/>
          <w:shd w:val="clear" w:fill="auto"/>
          <w:lang w:val="en-US"/>
        </w:rPr>
        <w:t xml:space="preserve"> </w:t>
      </w:r>
      <w:r>
        <w:rPr>
          <w:rFonts w:ascii="Segoe UI" w:hAnsi="Segoe UI" w:eastAsia="Segoe UI" w:cs="Segoe UI"/>
          <w:color w:val="auto"/>
          <w:spacing w:val="0"/>
          <w:position w:val="0"/>
          <w:sz w:val="28"/>
          <w:shd w:val="clear" w:fill="auto"/>
        </w:rPr>
        <w:t>7</w:t>
      </w:r>
    </w:p>
    <w:p>
      <w:pPr>
        <w:tabs>
          <w:tab w:val="left" w:pos="675"/>
        </w:tabs>
        <w:spacing w:before="0" w:after="0" w:line="240" w:lineRule="auto"/>
        <w:ind w:left="113" w:right="-23" w:firstLine="562"/>
        <w:jc w:val="left"/>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System Design                      </w:t>
      </w:r>
      <w:r>
        <w:rPr>
          <w:rFonts w:hint="default" w:ascii="Times New Roman" w:hAnsi="Times New Roman" w:eastAsia="Times New Roman" w:cs="Times New Roman"/>
          <w:color w:val="auto"/>
          <w:spacing w:val="0"/>
          <w:position w:val="0"/>
          <w:sz w:val="28"/>
          <w:shd w:val="clear" w:fill="auto"/>
          <w:lang w:val="en-US"/>
        </w:rPr>
        <w:t xml:space="preserve">                  </w:t>
      </w:r>
      <w:r>
        <w:rPr>
          <w:rFonts w:ascii="Times New Roman" w:hAnsi="Times New Roman" w:eastAsia="Times New Roman" w:cs="Times New Roman"/>
          <w:color w:val="auto"/>
          <w:spacing w:val="0"/>
          <w:position w:val="0"/>
          <w:sz w:val="28"/>
          <w:shd w:val="clear" w:fill="auto"/>
        </w:rPr>
        <w:t>7</w:t>
      </w:r>
    </w:p>
    <w:p>
      <w:pPr>
        <w:tabs>
          <w:tab w:val="left" w:pos="675"/>
        </w:tabs>
        <w:spacing w:before="0" w:after="0" w:line="240" w:lineRule="auto"/>
        <w:ind w:right="-23" w:firstLine="700" w:firstLineChars="250"/>
        <w:jc w:val="left"/>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Primary Design phase              </w:t>
      </w:r>
      <w:r>
        <w:rPr>
          <w:rFonts w:hint="default" w:ascii="Times New Roman" w:hAnsi="Times New Roman" w:eastAsia="Times New Roman" w:cs="Times New Roman"/>
          <w:color w:val="auto"/>
          <w:spacing w:val="0"/>
          <w:position w:val="0"/>
          <w:sz w:val="28"/>
          <w:shd w:val="clear" w:fill="auto"/>
          <w:lang w:val="en-US"/>
        </w:rPr>
        <w:t xml:space="preserve">                    </w:t>
      </w:r>
      <w:r>
        <w:rPr>
          <w:rFonts w:ascii="Times New Roman" w:hAnsi="Times New Roman" w:eastAsia="Times New Roman" w:cs="Times New Roman"/>
          <w:color w:val="auto"/>
          <w:spacing w:val="0"/>
          <w:position w:val="0"/>
          <w:sz w:val="28"/>
          <w:shd w:val="clear" w:fill="auto"/>
        </w:rPr>
        <w:t>9</w:t>
      </w:r>
    </w:p>
    <w:p>
      <w:pPr>
        <w:tabs>
          <w:tab w:val="left" w:pos="675"/>
        </w:tabs>
        <w:spacing w:before="0" w:after="0" w:line="240" w:lineRule="auto"/>
        <w:ind w:left="113" w:right="-23" w:firstLine="562"/>
        <w:jc w:val="left"/>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Secondary design phase                              </w:t>
      </w:r>
      <w:r>
        <w:rPr>
          <w:rFonts w:hint="default" w:ascii="Times New Roman" w:hAnsi="Times New Roman" w:eastAsia="Times New Roman" w:cs="Times New Roman"/>
          <w:color w:val="auto"/>
          <w:spacing w:val="0"/>
          <w:position w:val="0"/>
          <w:sz w:val="28"/>
          <w:shd w:val="clear" w:fill="auto"/>
          <w:lang w:val="en-US"/>
        </w:rPr>
        <w:t xml:space="preserve">   </w:t>
      </w:r>
      <w:r>
        <w:rPr>
          <w:rFonts w:ascii="Times New Roman" w:hAnsi="Times New Roman" w:eastAsia="Times New Roman" w:cs="Times New Roman"/>
          <w:color w:val="auto"/>
          <w:spacing w:val="0"/>
          <w:position w:val="0"/>
          <w:sz w:val="28"/>
          <w:shd w:val="clear" w:fill="auto"/>
        </w:rPr>
        <w:t>9</w:t>
      </w:r>
    </w:p>
    <w:p>
      <w:pPr>
        <w:tabs>
          <w:tab w:val="left" w:pos="675"/>
        </w:tabs>
        <w:spacing w:before="0" w:after="0" w:line="240" w:lineRule="auto"/>
        <w:ind w:left="113" w:right="-23" w:firstLine="562"/>
        <w:jc w:val="left"/>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User Interface Design                                </w:t>
      </w:r>
      <w:r>
        <w:rPr>
          <w:rFonts w:hint="default" w:ascii="Times New Roman" w:hAnsi="Times New Roman" w:eastAsia="Times New Roman" w:cs="Times New Roman"/>
          <w:color w:val="auto"/>
          <w:spacing w:val="0"/>
          <w:position w:val="0"/>
          <w:sz w:val="28"/>
          <w:shd w:val="clear" w:fill="auto"/>
          <w:lang w:val="en-US"/>
        </w:rPr>
        <w:t xml:space="preserve"> </w:t>
      </w:r>
      <w:r>
        <w:rPr>
          <w:rFonts w:ascii="Times New Roman" w:hAnsi="Times New Roman" w:eastAsia="Times New Roman" w:cs="Times New Roman"/>
          <w:color w:val="auto"/>
          <w:spacing w:val="0"/>
          <w:position w:val="0"/>
          <w:sz w:val="28"/>
          <w:shd w:val="clear" w:fill="auto"/>
        </w:rPr>
        <w:t>10</w:t>
      </w:r>
    </w:p>
    <w:p>
      <w:pPr>
        <w:tabs>
          <w:tab w:val="left" w:pos="675"/>
        </w:tabs>
        <w:spacing w:before="0" w:after="0" w:line="240" w:lineRule="auto"/>
        <w:ind w:left="113" w:right="-23" w:firstLine="562"/>
        <w:jc w:val="left"/>
        <w:rPr>
          <w:rFonts w:ascii="Times New Roman" w:hAnsi="Times New Roman" w:eastAsia="Times New Roman" w:cs="Times New Roman"/>
          <w:color w:val="auto"/>
          <w:spacing w:val="0"/>
          <w:position w:val="0"/>
          <w:sz w:val="28"/>
          <w:shd w:val="clear" w:fill="auto"/>
        </w:rPr>
      </w:pPr>
    </w:p>
    <w:p>
      <w:pPr>
        <w:spacing w:before="0" w:after="0" w:line="240" w:lineRule="auto"/>
        <w:ind w:left="113" w:right="-23" w:firstLine="225"/>
        <w:jc w:val="left"/>
        <w:rPr>
          <w:rFonts w:ascii="Times New Roman" w:hAnsi="Times New Roman" w:eastAsia="Times New Roman" w:cs="Times New Roman"/>
          <w:color w:val="auto"/>
          <w:spacing w:val="0"/>
          <w:position w:val="0"/>
          <w:sz w:val="28"/>
          <w:shd w:val="clear" w:fill="auto"/>
        </w:rPr>
      </w:pPr>
    </w:p>
    <w:p>
      <w:pPr>
        <w:spacing w:before="0" w:after="0" w:line="240" w:lineRule="auto"/>
        <w:ind w:left="113" w:right="-23" w:firstLine="225"/>
        <w:jc w:val="left"/>
        <w:rPr>
          <w:rFonts w:ascii="Times New Roman" w:hAnsi="Times New Roman" w:eastAsia="Times New Roman" w:cs="Times New Roman"/>
          <w:color w:val="auto"/>
          <w:spacing w:val="0"/>
          <w:position w:val="0"/>
          <w:sz w:val="24"/>
          <w:shd w:val="clear" w:fill="auto"/>
        </w:rPr>
      </w:pPr>
    </w:p>
    <w:p>
      <w:pPr>
        <w:spacing w:before="0" w:after="0" w:line="360" w:lineRule="auto"/>
        <w:ind w:left="113" w:right="-23" w:firstLine="225"/>
        <w:jc w:val="left"/>
        <w:rPr>
          <w:rFonts w:ascii="Times New Roman" w:hAnsi="Times New Roman" w:eastAsia="Times New Roman" w:cs="Times New Roman"/>
          <w:color w:val="auto"/>
          <w:spacing w:val="0"/>
          <w:position w:val="0"/>
          <w:sz w:val="23"/>
          <w:shd w:val="clear" w:fill="auto"/>
        </w:rPr>
      </w:pPr>
      <w:r>
        <w:rPr>
          <w:rFonts w:ascii="Times New Roman" w:hAnsi="Times New Roman" w:eastAsia="Times New Roman" w:cs="Times New Roman"/>
          <w:b/>
          <w:color w:val="auto"/>
          <w:spacing w:val="0"/>
          <w:position w:val="0"/>
          <w:sz w:val="32"/>
          <w:shd w:val="clear" w:fill="auto"/>
        </w:rPr>
        <w:t>CHAPTER 4</w:t>
      </w:r>
    </w:p>
    <w:p>
      <w:pPr>
        <w:spacing w:before="0" w:after="0" w:line="360" w:lineRule="auto"/>
        <w:ind w:left="113" w:right="-23" w:firstLine="562"/>
        <w:jc w:val="left"/>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b/>
          <w:color w:val="auto"/>
          <w:spacing w:val="0"/>
          <w:position w:val="0"/>
          <w:sz w:val="28"/>
          <w:shd w:val="clear" w:fill="auto"/>
        </w:rPr>
        <w:t>Requirement</w:t>
      </w:r>
      <w:r>
        <w:rPr>
          <w:rFonts w:ascii="Times New Roman" w:hAnsi="Times New Roman" w:eastAsia="Times New Roman" w:cs="Times New Roman"/>
          <w:b/>
          <w:color w:val="auto"/>
          <w:spacing w:val="-2"/>
          <w:position w:val="0"/>
          <w:sz w:val="28"/>
          <w:shd w:val="clear" w:fill="auto"/>
        </w:rPr>
        <w:t xml:space="preserve"> </w:t>
      </w:r>
      <w:r>
        <w:rPr>
          <w:rFonts w:ascii="Times New Roman" w:hAnsi="Times New Roman" w:eastAsia="Times New Roman" w:cs="Times New Roman"/>
          <w:b/>
          <w:color w:val="auto"/>
          <w:spacing w:val="0"/>
          <w:position w:val="0"/>
          <w:sz w:val="28"/>
          <w:shd w:val="clear" w:fill="auto"/>
        </w:rPr>
        <w:t xml:space="preserve">speciﬁcations     </w:t>
      </w:r>
      <w:r>
        <w:rPr>
          <w:rFonts w:hint="default" w:ascii="Times New Roman" w:hAnsi="Times New Roman" w:eastAsia="Times New Roman" w:cs="Times New Roman"/>
          <w:b/>
          <w:color w:val="auto"/>
          <w:spacing w:val="0"/>
          <w:position w:val="0"/>
          <w:sz w:val="28"/>
          <w:shd w:val="clear" w:fill="auto"/>
          <w:lang w:val="en-US"/>
        </w:rPr>
        <w:t xml:space="preserve"> </w:t>
      </w:r>
      <w:r>
        <w:rPr>
          <w:rFonts w:ascii="Times New Roman" w:hAnsi="Times New Roman" w:eastAsia="Times New Roman" w:cs="Times New Roman"/>
          <w:b/>
          <w:color w:val="auto"/>
          <w:spacing w:val="0"/>
          <w:position w:val="0"/>
          <w:sz w:val="28"/>
          <w:shd w:val="clear" w:fill="auto"/>
        </w:rPr>
        <w:t xml:space="preserve">                        </w:t>
      </w:r>
      <w:r>
        <w:rPr>
          <w:rFonts w:ascii="Times New Roman" w:hAnsi="Times New Roman" w:eastAsia="Times New Roman" w:cs="Times New Roman"/>
          <w:color w:val="auto"/>
          <w:spacing w:val="0"/>
          <w:position w:val="0"/>
          <w:sz w:val="28"/>
          <w:shd w:val="clear" w:fill="auto"/>
        </w:rPr>
        <w:t>7</w:t>
      </w:r>
    </w:p>
    <w:p>
      <w:pPr>
        <w:spacing w:before="0" w:after="0" w:line="240" w:lineRule="auto"/>
        <w:ind w:left="113" w:right="-23" w:firstLine="562"/>
        <w:jc w:val="left"/>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Software</w:t>
      </w:r>
      <w:r>
        <w:rPr>
          <w:rFonts w:ascii="Times New Roman" w:hAnsi="Times New Roman" w:eastAsia="Times New Roman" w:cs="Times New Roman"/>
          <w:color w:val="auto"/>
          <w:spacing w:val="-2"/>
          <w:position w:val="0"/>
          <w:sz w:val="28"/>
          <w:shd w:val="clear" w:fill="auto"/>
        </w:rPr>
        <w:t xml:space="preserve"> </w:t>
      </w:r>
      <w:r>
        <w:rPr>
          <w:rFonts w:ascii="Times New Roman" w:hAnsi="Times New Roman" w:eastAsia="Times New Roman" w:cs="Times New Roman"/>
          <w:color w:val="auto"/>
          <w:spacing w:val="0"/>
          <w:position w:val="0"/>
          <w:sz w:val="28"/>
          <w:shd w:val="clear" w:fill="auto"/>
        </w:rPr>
        <w:t xml:space="preserve">Requirement          </w:t>
      </w:r>
      <w:r>
        <w:rPr>
          <w:rFonts w:hint="default" w:ascii="Times New Roman" w:hAnsi="Times New Roman" w:eastAsia="Times New Roman" w:cs="Times New Roman"/>
          <w:color w:val="auto"/>
          <w:spacing w:val="0"/>
          <w:position w:val="0"/>
          <w:sz w:val="28"/>
          <w:shd w:val="clear" w:fill="auto"/>
          <w:lang w:val="en-US"/>
        </w:rPr>
        <w:t xml:space="preserve">                   </w:t>
      </w:r>
      <w:r>
        <w:rPr>
          <w:rFonts w:ascii="Times New Roman" w:hAnsi="Times New Roman" w:eastAsia="Times New Roman" w:cs="Times New Roman"/>
          <w:color w:val="auto"/>
          <w:spacing w:val="0"/>
          <w:position w:val="0"/>
          <w:sz w:val="28"/>
          <w:shd w:val="clear" w:fill="auto"/>
        </w:rPr>
        <w:t xml:space="preserve">     9</w:t>
      </w:r>
    </w:p>
    <w:p>
      <w:pPr>
        <w:spacing w:before="0" w:after="0" w:line="240" w:lineRule="auto"/>
        <w:ind w:left="113" w:right="-23" w:firstLine="562"/>
        <w:jc w:val="left"/>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Hardware Requirements                                9</w:t>
      </w:r>
    </w:p>
    <w:p>
      <w:pPr>
        <w:spacing w:before="0" w:after="0" w:line="240" w:lineRule="auto"/>
        <w:ind w:left="113" w:right="-23" w:firstLine="562"/>
        <w:jc w:val="left"/>
        <w:rPr>
          <w:rFonts w:ascii="Arial" w:hAnsi="Arial" w:eastAsia="Arial" w:cs="Arial"/>
          <w:b/>
          <w:i/>
          <w:color w:val="auto"/>
          <w:spacing w:val="0"/>
          <w:position w:val="0"/>
          <w:sz w:val="36"/>
          <w:shd w:val="clear" w:fill="auto"/>
        </w:rPr>
      </w:pPr>
    </w:p>
    <w:p>
      <w:pPr>
        <w:spacing w:before="0" w:after="0" w:line="360" w:lineRule="auto"/>
        <w:ind w:left="113" w:right="-23" w:firstLine="225"/>
        <w:jc w:val="left"/>
        <w:rPr>
          <w:rFonts w:ascii="Times New Roman" w:hAnsi="Times New Roman" w:eastAsia="Times New Roman" w:cs="Times New Roman"/>
          <w:color w:val="auto"/>
          <w:spacing w:val="0"/>
          <w:position w:val="0"/>
          <w:sz w:val="23"/>
          <w:shd w:val="clear" w:fill="auto"/>
        </w:rPr>
      </w:pPr>
      <w:r>
        <w:rPr>
          <w:rFonts w:ascii="Times New Roman" w:hAnsi="Times New Roman" w:eastAsia="Times New Roman" w:cs="Times New Roman"/>
          <w:b/>
          <w:color w:val="auto"/>
          <w:spacing w:val="0"/>
          <w:position w:val="0"/>
          <w:sz w:val="32"/>
          <w:shd w:val="clear" w:fill="auto"/>
        </w:rPr>
        <w:t>CHAPTER 5</w:t>
      </w:r>
    </w:p>
    <w:p>
      <w:pPr>
        <w:spacing w:before="0" w:after="0" w:line="360" w:lineRule="auto"/>
        <w:ind w:left="113" w:right="-23" w:firstLine="562"/>
        <w:jc w:val="left"/>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b/>
          <w:color w:val="auto"/>
          <w:spacing w:val="0"/>
          <w:position w:val="0"/>
          <w:sz w:val="28"/>
          <w:shd w:val="clear" w:fill="auto"/>
        </w:rPr>
        <w:t>Installation</w:t>
      </w:r>
      <w:r>
        <w:rPr>
          <w:rFonts w:ascii="Times New Roman" w:hAnsi="Times New Roman" w:eastAsia="Times New Roman" w:cs="Times New Roman"/>
          <w:b/>
          <w:color w:val="auto"/>
          <w:spacing w:val="-2"/>
          <w:position w:val="0"/>
          <w:sz w:val="28"/>
          <w:shd w:val="clear" w:fill="auto"/>
        </w:rPr>
        <w:t xml:space="preserve"> </w:t>
      </w:r>
      <w:r>
        <w:rPr>
          <w:rFonts w:ascii="Times New Roman" w:hAnsi="Times New Roman" w:eastAsia="Times New Roman" w:cs="Times New Roman"/>
          <w:b/>
          <w:color w:val="auto"/>
          <w:spacing w:val="0"/>
          <w:position w:val="0"/>
          <w:sz w:val="28"/>
          <w:shd w:val="clear" w:fill="auto"/>
        </w:rPr>
        <w:t xml:space="preserve">Phase              </w:t>
      </w:r>
      <w:r>
        <w:rPr>
          <w:rFonts w:hint="default" w:ascii="Times New Roman" w:hAnsi="Times New Roman" w:eastAsia="Times New Roman" w:cs="Times New Roman"/>
          <w:b/>
          <w:color w:val="auto"/>
          <w:spacing w:val="0"/>
          <w:position w:val="0"/>
          <w:sz w:val="28"/>
          <w:shd w:val="clear" w:fill="auto"/>
          <w:lang w:val="en-US"/>
        </w:rPr>
        <w:t xml:space="preserve">        </w:t>
      </w:r>
      <w:r>
        <w:rPr>
          <w:rFonts w:ascii="Times New Roman" w:hAnsi="Times New Roman" w:eastAsia="Times New Roman" w:cs="Times New Roman"/>
          <w:b/>
          <w:color w:val="auto"/>
          <w:spacing w:val="0"/>
          <w:position w:val="0"/>
          <w:sz w:val="28"/>
          <w:shd w:val="clear" w:fill="auto"/>
        </w:rPr>
        <w:t xml:space="preserve">                </w:t>
      </w:r>
      <w:r>
        <w:rPr>
          <w:rFonts w:ascii="Times New Roman" w:hAnsi="Times New Roman" w:eastAsia="Times New Roman" w:cs="Times New Roman"/>
          <w:color w:val="auto"/>
          <w:spacing w:val="0"/>
          <w:position w:val="0"/>
          <w:sz w:val="28"/>
          <w:shd w:val="clear" w:fill="auto"/>
        </w:rPr>
        <w:t>7</w:t>
      </w:r>
    </w:p>
    <w:p>
      <w:pPr>
        <w:spacing w:before="0" w:after="0" w:line="240" w:lineRule="auto"/>
        <w:ind w:left="113" w:right="-23" w:firstLine="562"/>
        <w:jc w:val="left"/>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Screenshots              </w:t>
      </w:r>
      <w:r>
        <w:rPr>
          <w:rFonts w:hint="default" w:ascii="Times New Roman" w:hAnsi="Times New Roman" w:eastAsia="Times New Roman" w:cs="Times New Roman"/>
          <w:color w:val="auto"/>
          <w:spacing w:val="0"/>
          <w:position w:val="0"/>
          <w:sz w:val="28"/>
          <w:shd w:val="clear" w:fill="auto"/>
          <w:lang w:val="en-US"/>
        </w:rPr>
        <w:t xml:space="preserve">                            </w:t>
      </w:r>
      <w:r>
        <w:rPr>
          <w:rFonts w:ascii="Times New Roman" w:hAnsi="Times New Roman" w:eastAsia="Times New Roman" w:cs="Times New Roman"/>
          <w:color w:val="auto"/>
          <w:spacing w:val="0"/>
          <w:position w:val="0"/>
          <w:sz w:val="28"/>
          <w:shd w:val="clear" w:fill="auto"/>
        </w:rPr>
        <w:t>9</w:t>
      </w:r>
    </w:p>
    <w:p>
      <w:pPr>
        <w:spacing w:before="0" w:after="0" w:line="240" w:lineRule="auto"/>
        <w:ind w:left="113" w:right="-23" w:firstLine="562"/>
        <w:jc w:val="left"/>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Conclusion of the Project Contact</w:t>
      </w:r>
      <w:r>
        <w:rPr>
          <w:rFonts w:ascii="Times New Roman" w:hAnsi="Times New Roman" w:eastAsia="Times New Roman" w:cs="Times New Roman"/>
          <w:color w:val="auto"/>
          <w:spacing w:val="-12"/>
          <w:position w:val="0"/>
          <w:sz w:val="28"/>
          <w:shd w:val="clear" w:fill="auto"/>
        </w:rPr>
        <w:t xml:space="preserve"> </w:t>
      </w:r>
      <w:r>
        <w:rPr>
          <w:rFonts w:ascii="Times New Roman" w:hAnsi="Times New Roman" w:eastAsia="Times New Roman" w:cs="Times New Roman"/>
          <w:color w:val="auto"/>
          <w:spacing w:val="0"/>
          <w:position w:val="0"/>
          <w:sz w:val="28"/>
          <w:shd w:val="clear" w:fill="auto"/>
        </w:rPr>
        <w:t>Management</w:t>
      </w:r>
      <w:r>
        <w:rPr>
          <w:rFonts w:ascii="Times New Roman" w:hAnsi="Times New Roman" w:eastAsia="Times New Roman" w:cs="Times New Roman"/>
          <w:color w:val="auto"/>
          <w:spacing w:val="-3"/>
          <w:position w:val="0"/>
          <w:sz w:val="28"/>
          <w:shd w:val="clear" w:fill="auto"/>
        </w:rPr>
        <w:t xml:space="preserve"> </w:t>
      </w:r>
      <w:r>
        <w:rPr>
          <w:rFonts w:ascii="Times New Roman" w:hAnsi="Times New Roman" w:eastAsia="Times New Roman" w:cs="Times New Roman"/>
          <w:color w:val="auto"/>
          <w:spacing w:val="0"/>
          <w:position w:val="0"/>
          <w:sz w:val="28"/>
          <w:shd w:val="clear" w:fill="auto"/>
        </w:rPr>
        <w:t>System       9</w:t>
      </w:r>
    </w:p>
    <w:p>
      <w:pPr>
        <w:spacing w:before="0" w:after="0" w:line="240" w:lineRule="auto"/>
        <w:ind w:right="-23"/>
        <w:jc w:val="left"/>
        <w:rPr>
          <w:rFonts w:ascii="Arial" w:hAnsi="Arial" w:eastAsia="Arial" w:cs="Arial"/>
          <w:b/>
          <w:i/>
          <w:color w:val="auto"/>
          <w:spacing w:val="0"/>
          <w:position w:val="0"/>
          <w:sz w:val="36"/>
          <w:shd w:val="clear" w:fill="auto"/>
        </w:rPr>
      </w:pPr>
    </w:p>
    <w:p>
      <w:pPr>
        <w:spacing w:before="0" w:after="0" w:line="360" w:lineRule="auto"/>
        <w:ind w:left="113" w:right="-23" w:firstLine="225"/>
        <w:jc w:val="left"/>
        <w:rPr>
          <w:rFonts w:ascii="Times New Roman" w:hAnsi="Times New Roman" w:eastAsia="Times New Roman" w:cs="Times New Roman"/>
          <w:b/>
          <w:color w:val="auto"/>
          <w:spacing w:val="0"/>
          <w:position w:val="0"/>
          <w:sz w:val="32"/>
          <w:shd w:val="clear" w:fill="auto"/>
        </w:rPr>
      </w:pPr>
      <w:r>
        <w:rPr>
          <w:rFonts w:ascii="Times New Roman" w:hAnsi="Times New Roman" w:eastAsia="Times New Roman" w:cs="Times New Roman"/>
          <w:b/>
          <w:color w:val="auto"/>
          <w:spacing w:val="0"/>
          <w:position w:val="0"/>
          <w:sz w:val="32"/>
          <w:shd w:val="clear" w:fill="auto"/>
        </w:rPr>
        <w:t>CHAPTER 6</w:t>
      </w:r>
    </w:p>
    <w:p>
      <w:pPr>
        <w:spacing w:before="0" w:after="0" w:line="360" w:lineRule="auto"/>
        <w:ind w:left="113" w:right="-23" w:firstLine="562"/>
        <w:jc w:val="left"/>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b/>
          <w:color w:val="auto"/>
          <w:spacing w:val="0"/>
          <w:position w:val="0"/>
          <w:sz w:val="28"/>
          <w:shd w:val="clear" w:fill="auto"/>
        </w:rPr>
        <w:t xml:space="preserve">Future Scope of the Project                         </w:t>
      </w:r>
      <w:r>
        <w:rPr>
          <w:rFonts w:hint="default" w:ascii="Times New Roman" w:hAnsi="Times New Roman" w:eastAsia="Times New Roman" w:cs="Times New Roman"/>
          <w:b/>
          <w:color w:val="auto"/>
          <w:spacing w:val="0"/>
          <w:position w:val="0"/>
          <w:sz w:val="28"/>
          <w:shd w:val="clear" w:fill="auto"/>
          <w:lang w:val="en-US"/>
        </w:rPr>
        <w:t xml:space="preserve">    </w:t>
      </w:r>
      <w:r>
        <w:rPr>
          <w:rFonts w:ascii="Times New Roman" w:hAnsi="Times New Roman" w:eastAsia="Times New Roman" w:cs="Times New Roman"/>
          <w:color w:val="auto"/>
          <w:spacing w:val="0"/>
          <w:position w:val="0"/>
          <w:sz w:val="28"/>
          <w:shd w:val="clear" w:fill="auto"/>
        </w:rPr>
        <w:t>7</w:t>
      </w:r>
    </w:p>
    <w:p>
      <w:pPr>
        <w:spacing w:before="173" w:after="0" w:line="240" w:lineRule="auto"/>
        <w:ind w:left="113" w:right="-23" w:firstLine="562"/>
        <w:jc w:val="left"/>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w:t>
      </w:r>
      <w:r>
        <w:rPr>
          <w:rFonts w:ascii="Times New Roman" w:hAnsi="Times New Roman" w:eastAsia="Times New Roman" w:cs="Times New Roman"/>
          <w:color w:val="auto"/>
          <w:spacing w:val="0"/>
          <w:position w:val="0"/>
          <w:sz w:val="24"/>
          <w:shd w:val="clear" w:fill="auto"/>
        </w:rPr>
        <w:t xml:space="preserve"> </w:t>
      </w:r>
      <w:r>
        <w:rPr>
          <w:rFonts w:ascii="Times New Roman" w:hAnsi="Times New Roman" w:eastAsia="Times New Roman" w:cs="Times New Roman"/>
          <w:color w:val="auto"/>
          <w:spacing w:val="0"/>
          <w:position w:val="0"/>
          <w:sz w:val="28"/>
          <w:shd w:val="clear" w:fill="auto"/>
        </w:rPr>
        <w:t>Limitation of Project on Contact Management System</w:t>
      </w:r>
      <w:r>
        <w:rPr>
          <w:rFonts w:hint="default" w:ascii="Times New Roman" w:hAnsi="Times New Roman" w:eastAsia="Times New Roman" w:cs="Times New Roman"/>
          <w:color w:val="auto"/>
          <w:spacing w:val="0"/>
          <w:position w:val="0"/>
          <w:sz w:val="28"/>
          <w:shd w:val="clear" w:fill="auto"/>
          <w:lang w:val="en-US"/>
        </w:rPr>
        <w:t xml:space="preserve">     </w:t>
      </w:r>
      <w:r>
        <w:rPr>
          <w:rFonts w:ascii="Arial" w:hAnsi="Arial" w:eastAsia="Arial" w:cs="Arial"/>
          <w:b/>
          <w:color w:val="auto"/>
          <w:spacing w:val="0"/>
          <w:position w:val="0"/>
          <w:sz w:val="26"/>
          <w:shd w:val="clear" w:fill="auto"/>
        </w:rPr>
        <w:t xml:space="preserve">   </w:t>
      </w:r>
      <w:r>
        <w:rPr>
          <w:rFonts w:ascii="Times New Roman" w:hAnsi="Times New Roman" w:eastAsia="Times New Roman" w:cs="Times New Roman"/>
          <w:color w:val="auto"/>
          <w:spacing w:val="0"/>
          <w:position w:val="0"/>
          <w:sz w:val="28"/>
          <w:shd w:val="clear" w:fill="auto"/>
        </w:rPr>
        <w:t>9</w:t>
      </w:r>
    </w:p>
    <w:p>
      <w:pPr>
        <w:spacing w:before="0" w:after="0" w:line="240" w:lineRule="auto"/>
        <w:ind w:left="113" w:right="-23" w:firstLine="562"/>
        <w:jc w:val="left"/>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References and Bibliography </w:t>
      </w:r>
      <w:r>
        <w:rPr>
          <w:rFonts w:hint="default" w:ascii="Times New Roman" w:hAnsi="Times New Roman" w:eastAsia="Times New Roman" w:cs="Times New Roman"/>
          <w:color w:val="auto"/>
          <w:spacing w:val="0"/>
          <w:position w:val="0"/>
          <w:sz w:val="28"/>
          <w:shd w:val="clear" w:fill="auto"/>
          <w:lang w:val="en-US"/>
        </w:rPr>
        <w:t xml:space="preserve">                           </w:t>
      </w:r>
      <w:r>
        <w:rPr>
          <w:rFonts w:ascii="Times New Roman" w:hAnsi="Times New Roman" w:eastAsia="Times New Roman" w:cs="Times New Roman"/>
          <w:color w:val="auto"/>
          <w:spacing w:val="0"/>
          <w:position w:val="0"/>
          <w:sz w:val="28"/>
          <w:shd w:val="clear" w:fill="auto"/>
        </w:rPr>
        <w:t>9</w:t>
      </w:r>
    </w:p>
    <w:p>
      <w:pPr>
        <w:spacing w:before="0" w:after="0" w:line="240" w:lineRule="auto"/>
        <w:ind w:left="113" w:right="-23" w:firstLine="562"/>
        <w:jc w:val="left"/>
        <w:rPr>
          <w:rFonts w:ascii="Arial" w:hAnsi="Arial" w:eastAsia="Arial" w:cs="Arial"/>
          <w:b/>
          <w:i/>
          <w:color w:val="auto"/>
          <w:spacing w:val="0"/>
          <w:position w:val="0"/>
          <w:sz w:val="36"/>
          <w:shd w:val="clear" w:fill="auto"/>
        </w:rPr>
      </w:pPr>
    </w:p>
    <w:p>
      <w:pPr>
        <w:spacing w:before="0" w:after="0" w:line="240" w:lineRule="auto"/>
        <w:ind w:left="113" w:right="-23" w:firstLine="562"/>
        <w:jc w:val="left"/>
        <w:rPr>
          <w:rFonts w:ascii="Arial" w:hAnsi="Arial" w:eastAsia="Arial" w:cs="Arial"/>
          <w:b/>
          <w:i/>
          <w:color w:val="auto"/>
          <w:spacing w:val="0"/>
          <w:position w:val="0"/>
          <w:sz w:val="36"/>
          <w:shd w:val="clear" w:fill="auto"/>
        </w:rPr>
      </w:pPr>
    </w:p>
    <w:p>
      <w:pPr>
        <w:spacing w:before="0" w:after="0" w:line="240" w:lineRule="auto"/>
        <w:ind w:left="113" w:right="-23" w:firstLine="562"/>
        <w:jc w:val="left"/>
        <w:rPr>
          <w:rFonts w:ascii="Arial" w:hAnsi="Arial" w:eastAsia="Arial" w:cs="Arial"/>
          <w:b/>
          <w:i/>
          <w:color w:val="auto"/>
          <w:spacing w:val="0"/>
          <w:position w:val="0"/>
          <w:sz w:val="36"/>
          <w:shd w:val="clear" w:fill="auto"/>
        </w:rPr>
      </w:pPr>
    </w:p>
    <w:p>
      <w:pPr>
        <w:spacing w:before="0" w:after="0" w:line="240" w:lineRule="auto"/>
        <w:ind w:left="113" w:right="-23" w:firstLine="562"/>
        <w:jc w:val="left"/>
        <w:rPr>
          <w:rFonts w:ascii="Arial" w:hAnsi="Arial" w:eastAsia="Arial" w:cs="Arial"/>
          <w:b/>
          <w:i/>
          <w:color w:val="auto"/>
          <w:spacing w:val="0"/>
          <w:position w:val="0"/>
          <w:sz w:val="36"/>
          <w:shd w:val="clear" w:fill="auto"/>
        </w:rPr>
      </w:pPr>
    </w:p>
    <w:p>
      <w:pPr>
        <w:spacing w:before="0" w:after="0" w:line="240" w:lineRule="auto"/>
        <w:ind w:left="113" w:right="-23" w:firstLine="562"/>
        <w:jc w:val="left"/>
        <w:rPr>
          <w:rFonts w:ascii="Arial" w:hAnsi="Arial" w:eastAsia="Arial" w:cs="Arial"/>
          <w:b/>
          <w:i/>
          <w:color w:val="auto"/>
          <w:spacing w:val="0"/>
          <w:position w:val="0"/>
          <w:sz w:val="36"/>
          <w:shd w:val="clear" w:fill="auto"/>
        </w:rPr>
      </w:pPr>
    </w:p>
    <w:p>
      <w:pPr>
        <w:spacing w:before="0" w:after="0" w:line="240" w:lineRule="auto"/>
        <w:ind w:left="113" w:right="-23" w:firstLine="562"/>
        <w:jc w:val="left"/>
        <w:rPr>
          <w:rFonts w:ascii="Arial" w:hAnsi="Arial" w:eastAsia="Arial" w:cs="Arial"/>
          <w:b/>
          <w:i/>
          <w:color w:val="auto"/>
          <w:spacing w:val="0"/>
          <w:position w:val="0"/>
          <w:sz w:val="36"/>
          <w:shd w:val="clear" w:fill="auto"/>
        </w:rPr>
      </w:pPr>
    </w:p>
    <w:p>
      <w:pPr>
        <w:spacing w:before="0" w:after="0" w:line="240" w:lineRule="auto"/>
        <w:ind w:right="-23"/>
        <w:jc w:val="left"/>
        <w:rPr>
          <w:rFonts w:ascii="Arial" w:hAnsi="Arial" w:eastAsia="Arial" w:cs="Arial"/>
          <w:b/>
          <w:i/>
          <w:color w:val="auto"/>
          <w:spacing w:val="0"/>
          <w:position w:val="0"/>
          <w:sz w:val="36"/>
          <w:shd w:val="clear" w:fill="auto"/>
        </w:rPr>
      </w:pPr>
      <w:r>
        <w:rPr>
          <w:rFonts w:ascii="Arial" w:hAnsi="Arial" w:eastAsia="Arial" w:cs="Arial"/>
          <w:b/>
          <w:color w:val="auto"/>
          <w:spacing w:val="0"/>
          <w:position w:val="0"/>
          <w:sz w:val="36"/>
          <w:shd w:val="clear" w:fill="auto"/>
        </w:rPr>
        <w:t>Chapter 1</w:t>
      </w:r>
    </w:p>
    <w:p>
      <w:pPr>
        <w:spacing w:before="1" w:after="0" w:line="240" w:lineRule="auto"/>
        <w:ind w:left="0" w:right="0" w:firstLine="0"/>
        <w:jc w:val="left"/>
        <w:rPr>
          <w:rFonts w:ascii="Arial" w:hAnsi="Arial" w:eastAsia="Arial" w:cs="Arial"/>
          <w:b/>
          <w:color w:val="auto"/>
          <w:spacing w:val="0"/>
          <w:position w:val="0"/>
          <w:sz w:val="51"/>
          <w:shd w:val="clear" w:fill="auto"/>
        </w:rPr>
      </w:pPr>
    </w:p>
    <w:p>
      <w:pPr>
        <w:spacing w:before="0" w:after="0" w:line="240" w:lineRule="auto"/>
        <w:ind w:left="0" w:right="0" w:firstLine="0"/>
        <w:jc w:val="center"/>
        <w:rPr>
          <w:rFonts w:ascii="Arial" w:hAnsi="Arial" w:eastAsia="Arial" w:cs="Arial"/>
          <w:b/>
          <w:color w:val="auto"/>
          <w:spacing w:val="0"/>
          <w:position w:val="0"/>
          <w:sz w:val="26"/>
          <w:u w:val="single"/>
          <w:shd w:val="clear" w:fill="auto"/>
        </w:rPr>
      </w:pPr>
      <w:r>
        <w:rPr>
          <w:rFonts w:ascii="Times New Roman" w:hAnsi="Times New Roman" w:eastAsia="Times New Roman" w:cs="Times New Roman"/>
          <w:b/>
          <w:color w:val="auto"/>
          <w:spacing w:val="-60"/>
          <w:position w:val="0"/>
          <w:sz w:val="32"/>
          <w:u w:val="single"/>
          <w:shd w:val="clear" w:fill="auto"/>
        </w:rPr>
        <w:t xml:space="preserve"> </w:t>
      </w:r>
      <w:bookmarkStart w:id="0" w:name="_GoBack"/>
      <w:r>
        <w:rPr>
          <w:rFonts w:ascii="Times New Roman" w:hAnsi="Times New Roman" w:eastAsia="Times New Roman" w:cs="Times New Roman"/>
          <w:b/>
          <w:color w:val="auto"/>
          <w:spacing w:val="0"/>
          <w:position w:val="0"/>
          <w:sz w:val="32"/>
          <w:u w:val="single"/>
          <w:shd w:val="clear" w:fill="auto"/>
        </w:rPr>
        <w:t xml:space="preserve">Introduction </w:t>
      </w:r>
      <w:bookmarkEnd w:id="0"/>
      <w:r>
        <w:rPr>
          <w:rFonts w:ascii="Times New Roman" w:hAnsi="Times New Roman" w:eastAsia="Times New Roman" w:cs="Times New Roman"/>
          <w:b/>
          <w:color w:val="auto"/>
          <w:spacing w:val="0"/>
          <w:position w:val="0"/>
          <w:sz w:val="32"/>
          <w:u w:val="single"/>
          <w:shd w:val="clear" w:fill="auto"/>
        </w:rPr>
        <w:t>of the Project Contact Management System</w:t>
      </w:r>
    </w:p>
    <w:p>
      <w:pPr>
        <w:spacing w:before="0" w:after="0" w:line="240" w:lineRule="auto"/>
        <w:ind w:left="0" w:right="0" w:firstLine="0"/>
        <w:jc w:val="left"/>
        <w:rPr>
          <w:rFonts w:ascii="Arial" w:hAnsi="Arial" w:eastAsia="Arial" w:cs="Arial"/>
          <w:b/>
          <w:color w:val="auto"/>
          <w:spacing w:val="0"/>
          <w:position w:val="0"/>
          <w:sz w:val="41"/>
          <w:shd w:val="clear" w:fill="auto"/>
        </w:rPr>
      </w:pPr>
    </w:p>
    <w:p>
      <w:pPr>
        <w:spacing w:before="0" w:after="0" w:line="376"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The "Contact Management System" has been developed to override the problems prevailing in the practicing manual system. This software is supported to eliminate and in some cases reduce the hardships faced by this existing system. Moreover this system is designed for the particular need of the company to carry out operations in a smooth and effective manner.</w:t>
      </w:r>
    </w:p>
    <w:p>
      <w:pPr>
        <w:spacing w:before="205" w:after="0" w:line="376"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The application is reduced as much as possible to avoid errors while entering the data. It also provides an error message while entering invalid data. No formal knowledge is needed for the user to use this system. Thus by this all it proves it is user-friendly. Contact Management System , as described above, can lead to error free, secure, reliable and fast management systems. It can assist the user to concentrate on their other activities rather than concentrating on the record keeping. Thus it will help organizations in better utilization of resources.</w:t>
      </w:r>
    </w:p>
    <w:p>
      <w:pPr>
        <w:spacing w:before="212" w:after="0" w:line="376"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Every organization, whether big or small, has challenges to overcome and manage the information of Credential, Contact, Profile, Mobile, Emails. Every Contact Management System has different Contact needs, therefore we design exclusive employee management systems that are adapted to your managerial requirements. This is designed to assist in strategic</w:t>
      </w:r>
    </w:p>
    <w:p>
      <w:pPr>
        <w:spacing w:before="0" w:after="0" w:line="376" w:lineRule="auto"/>
        <w:ind w:left="0" w:right="-23" w:firstLine="0"/>
        <w:jc w:val="both"/>
        <w:rPr>
          <w:rFonts w:ascii="Arial" w:hAnsi="Arial" w:eastAsia="Arial" w:cs="Arial"/>
          <w:color w:val="auto"/>
          <w:spacing w:val="0"/>
          <w:position w:val="0"/>
          <w:sz w:val="22"/>
          <w:shd w:val="clear" w:fill="auto"/>
        </w:rPr>
      </w:pPr>
    </w:p>
    <w:p>
      <w:pPr>
        <w:spacing w:before="65" w:after="0" w:line="379"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planning, and will help you ensure that your organization is equipped </w:t>
      </w:r>
      <w:r>
        <w:rPr>
          <w:rFonts w:ascii="Arial" w:hAnsi="Arial" w:eastAsia="Arial" w:cs="Arial"/>
          <w:color w:val="auto"/>
          <w:spacing w:val="-4"/>
          <w:position w:val="0"/>
          <w:sz w:val="24"/>
          <w:shd w:val="clear" w:fill="auto"/>
        </w:rPr>
        <w:t xml:space="preserve">with </w:t>
      </w:r>
      <w:r>
        <w:rPr>
          <w:rFonts w:ascii="Arial" w:hAnsi="Arial" w:eastAsia="Arial" w:cs="Arial"/>
          <w:color w:val="auto"/>
          <w:spacing w:val="0"/>
          <w:position w:val="0"/>
          <w:sz w:val="24"/>
          <w:shd w:val="clear" w:fill="auto"/>
        </w:rPr>
        <w:t xml:space="preserve">the right level of information and details for your future goals. Also, </w:t>
      </w:r>
      <w:r>
        <w:rPr>
          <w:rFonts w:ascii="Arial" w:hAnsi="Arial" w:eastAsia="Arial" w:cs="Arial"/>
          <w:color w:val="auto"/>
          <w:spacing w:val="-4"/>
          <w:position w:val="0"/>
          <w:sz w:val="24"/>
          <w:shd w:val="clear" w:fill="auto"/>
        </w:rPr>
        <w:t>for</w:t>
      </w:r>
      <w:r>
        <w:rPr>
          <w:rFonts w:ascii="Arial" w:hAnsi="Arial" w:eastAsia="Arial" w:cs="Arial"/>
          <w:color w:val="auto"/>
          <w:spacing w:val="58"/>
          <w:position w:val="0"/>
          <w:sz w:val="24"/>
          <w:shd w:val="clear" w:fill="auto"/>
        </w:rPr>
        <w:t xml:space="preserve"> </w:t>
      </w:r>
      <w:r>
        <w:rPr>
          <w:rFonts w:ascii="Arial" w:hAnsi="Arial" w:eastAsia="Arial" w:cs="Arial"/>
          <w:color w:val="auto"/>
          <w:spacing w:val="0"/>
          <w:position w:val="0"/>
          <w:sz w:val="24"/>
          <w:shd w:val="clear" w:fill="auto"/>
        </w:rPr>
        <w:t xml:space="preserve">those busy executives who are always on the go, our systems come </w:t>
      </w:r>
      <w:r>
        <w:rPr>
          <w:rFonts w:ascii="Arial" w:hAnsi="Arial" w:eastAsia="Arial" w:cs="Arial"/>
          <w:color w:val="auto"/>
          <w:spacing w:val="-5"/>
          <w:position w:val="0"/>
          <w:sz w:val="24"/>
          <w:shd w:val="clear" w:fill="auto"/>
        </w:rPr>
        <w:t xml:space="preserve">with </w:t>
      </w:r>
      <w:r>
        <w:rPr>
          <w:rFonts w:ascii="Arial" w:hAnsi="Arial" w:eastAsia="Arial" w:cs="Arial"/>
          <w:color w:val="auto"/>
          <w:spacing w:val="0"/>
          <w:position w:val="0"/>
          <w:sz w:val="24"/>
          <w:shd w:val="clear" w:fill="auto"/>
        </w:rPr>
        <w:t xml:space="preserve">remote access features, which will allow you to manage your workforce anytime, at all times. These systems will ultimately allow you to </w:t>
      </w:r>
      <w:r>
        <w:rPr>
          <w:rFonts w:ascii="Arial" w:hAnsi="Arial" w:eastAsia="Arial" w:cs="Arial"/>
          <w:color w:val="auto"/>
          <w:spacing w:val="-3"/>
          <w:position w:val="0"/>
          <w:sz w:val="24"/>
          <w:shd w:val="clear" w:fill="auto"/>
        </w:rPr>
        <w:t xml:space="preserve">better </w:t>
      </w:r>
      <w:r>
        <w:rPr>
          <w:rFonts w:ascii="Arial" w:hAnsi="Arial" w:eastAsia="Arial" w:cs="Arial"/>
          <w:color w:val="auto"/>
          <w:spacing w:val="0"/>
          <w:position w:val="0"/>
          <w:sz w:val="24"/>
          <w:shd w:val="clear" w:fill="auto"/>
        </w:rPr>
        <w:t>manage resources.</w:t>
      </w:r>
    </w:p>
    <w:p>
      <w:pPr>
        <w:spacing w:before="0" w:after="0" w:line="240" w:lineRule="auto"/>
        <w:ind w:left="0" w:right="-23" w:firstLine="0"/>
        <w:jc w:val="left"/>
        <w:rPr>
          <w:rFonts w:ascii="Arial" w:hAnsi="Arial" w:eastAsia="Arial" w:cs="Arial"/>
          <w:color w:val="auto"/>
          <w:spacing w:val="0"/>
          <w:position w:val="0"/>
          <w:sz w:val="26"/>
          <w:shd w:val="clear" w:fill="auto"/>
        </w:rPr>
      </w:pPr>
    </w:p>
    <w:p>
      <w:pPr>
        <w:spacing w:before="172" w:after="0" w:line="240" w:lineRule="auto"/>
        <w:ind w:left="0" w:right="-23" w:firstLine="0"/>
        <w:jc w:val="center"/>
        <w:rPr>
          <w:rFonts w:ascii="Arial" w:hAnsi="Arial" w:eastAsia="Arial" w:cs="Arial"/>
          <w:b/>
          <w:color w:val="auto"/>
          <w:spacing w:val="0"/>
          <w:position w:val="0"/>
          <w:sz w:val="26"/>
          <w:u w:val="single"/>
          <w:shd w:val="clear" w:fill="auto"/>
        </w:rPr>
      </w:pPr>
      <w:r>
        <w:rPr>
          <w:rFonts w:ascii="Times New Roman" w:hAnsi="Times New Roman" w:eastAsia="Times New Roman" w:cs="Times New Roman"/>
          <w:color w:val="auto"/>
          <w:spacing w:val="-60"/>
          <w:position w:val="0"/>
          <w:sz w:val="26"/>
          <w:u w:val="single"/>
          <w:shd w:val="clear" w:fill="auto"/>
        </w:rPr>
        <w:t xml:space="preserve"> </w:t>
      </w:r>
      <w:r>
        <w:rPr>
          <w:rFonts w:ascii="Arial" w:hAnsi="Arial" w:eastAsia="Arial" w:cs="Arial"/>
          <w:b/>
          <w:color w:val="auto"/>
          <w:spacing w:val="0"/>
          <w:position w:val="0"/>
          <w:sz w:val="26"/>
          <w:u w:val="single"/>
          <w:shd w:val="clear" w:fill="auto"/>
        </w:rPr>
        <w:t>Abstract of the Project Contact Management System</w:t>
      </w:r>
    </w:p>
    <w:p>
      <w:pPr>
        <w:spacing w:before="170" w:after="0" w:line="379"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The purpose of Contact Management System is to automate the existing manual system by the help of computerized equipment and full-fledged computer software, fulfilling their requirements, so that their valuable data/information can be stored for a longer period with easy accessing and manipulation of the same. The required software and hardware are easily available and easy to work with.</w:t>
      </w:r>
    </w:p>
    <w:p>
      <w:pPr>
        <w:spacing w:before="0" w:after="0" w:line="240" w:lineRule="auto"/>
        <w:ind w:left="0" w:right="-23" w:firstLine="0"/>
        <w:jc w:val="left"/>
        <w:rPr>
          <w:rFonts w:ascii="Arial" w:hAnsi="Arial" w:eastAsia="Arial" w:cs="Arial"/>
          <w:color w:val="auto"/>
          <w:spacing w:val="0"/>
          <w:position w:val="0"/>
          <w:sz w:val="26"/>
          <w:shd w:val="clear" w:fill="auto"/>
        </w:rPr>
      </w:pPr>
    </w:p>
    <w:p>
      <w:pPr>
        <w:spacing w:before="171" w:after="0" w:line="240" w:lineRule="auto"/>
        <w:ind w:left="0" w:right="-23" w:firstLine="0"/>
        <w:jc w:val="center"/>
        <w:rPr>
          <w:rFonts w:ascii="Arial" w:hAnsi="Arial" w:eastAsia="Arial" w:cs="Arial"/>
          <w:b/>
          <w:color w:val="auto"/>
          <w:spacing w:val="0"/>
          <w:position w:val="0"/>
          <w:sz w:val="26"/>
          <w:u w:val="single"/>
          <w:shd w:val="clear" w:fill="auto"/>
        </w:rPr>
      </w:pPr>
      <w:r>
        <w:rPr>
          <w:rFonts w:ascii="Times New Roman" w:hAnsi="Times New Roman" w:eastAsia="Times New Roman" w:cs="Times New Roman"/>
          <w:color w:val="auto"/>
          <w:spacing w:val="-60"/>
          <w:position w:val="0"/>
          <w:sz w:val="26"/>
          <w:u w:val="single"/>
          <w:shd w:val="clear" w:fill="auto"/>
        </w:rPr>
        <w:t xml:space="preserve"> </w:t>
      </w:r>
      <w:r>
        <w:rPr>
          <w:rFonts w:ascii="Arial" w:hAnsi="Arial" w:eastAsia="Arial" w:cs="Arial"/>
          <w:b/>
          <w:color w:val="auto"/>
          <w:spacing w:val="0"/>
          <w:position w:val="0"/>
          <w:sz w:val="26"/>
          <w:u w:val="single"/>
          <w:shd w:val="clear" w:fill="auto"/>
        </w:rPr>
        <w:t>Objective of Project on Contact Management System</w:t>
      </w:r>
    </w:p>
    <w:p>
      <w:pPr>
        <w:spacing w:before="8" w:after="0" w:line="240" w:lineRule="auto"/>
        <w:ind w:left="0" w:right="-23" w:firstLine="0"/>
        <w:jc w:val="left"/>
        <w:rPr>
          <w:rFonts w:ascii="Arial" w:hAnsi="Arial" w:eastAsia="Arial" w:cs="Arial"/>
          <w:b/>
          <w:color w:val="auto"/>
          <w:spacing w:val="0"/>
          <w:position w:val="0"/>
          <w:sz w:val="41"/>
          <w:shd w:val="clear" w:fill="auto"/>
        </w:rPr>
      </w:pPr>
    </w:p>
    <w:p>
      <w:pPr>
        <w:spacing w:before="0" w:after="0" w:line="379"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The main objective of the Project on Contact Management System </w:t>
      </w:r>
      <w:r>
        <w:rPr>
          <w:rFonts w:ascii="Arial" w:hAnsi="Arial" w:eastAsia="Arial" w:cs="Arial"/>
          <w:color w:val="auto"/>
          <w:spacing w:val="-6"/>
          <w:position w:val="0"/>
          <w:sz w:val="24"/>
          <w:shd w:val="clear" w:fill="auto"/>
        </w:rPr>
        <w:t xml:space="preserve">is </w:t>
      </w:r>
      <w:r>
        <w:rPr>
          <w:rFonts w:ascii="Arial" w:hAnsi="Arial" w:eastAsia="Arial" w:cs="Arial"/>
          <w:color w:val="auto"/>
          <w:spacing w:val="0"/>
          <w:position w:val="0"/>
          <w:sz w:val="24"/>
          <w:shd w:val="clear" w:fill="auto"/>
        </w:rPr>
        <w:t xml:space="preserve">to manage the details of Contact, Credential, </w:t>
      </w:r>
      <w:r>
        <w:rPr>
          <w:rFonts w:ascii="Arial" w:hAnsi="Arial" w:eastAsia="Arial" w:cs="Arial"/>
          <w:color w:val="auto"/>
          <w:spacing w:val="-3"/>
          <w:position w:val="0"/>
          <w:sz w:val="24"/>
          <w:shd w:val="clear" w:fill="auto"/>
        </w:rPr>
        <w:t xml:space="preserve">Telephone, </w:t>
      </w:r>
      <w:r>
        <w:rPr>
          <w:rFonts w:ascii="Arial" w:hAnsi="Arial" w:eastAsia="Arial" w:cs="Arial"/>
          <w:color w:val="auto"/>
          <w:spacing w:val="0"/>
          <w:position w:val="0"/>
          <w:sz w:val="24"/>
          <w:shd w:val="clear" w:fill="auto"/>
        </w:rPr>
        <w:t xml:space="preserve">Profile, Emails. </w:t>
      </w:r>
      <w:r>
        <w:rPr>
          <w:rFonts w:ascii="Arial" w:hAnsi="Arial" w:eastAsia="Arial" w:cs="Arial"/>
          <w:color w:val="auto"/>
          <w:spacing w:val="-9"/>
          <w:position w:val="0"/>
          <w:sz w:val="24"/>
          <w:shd w:val="clear" w:fill="auto"/>
        </w:rPr>
        <w:t xml:space="preserve">It </w:t>
      </w:r>
      <w:r>
        <w:rPr>
          <w:rFonts w:ascii="Arial" w:hAnsi="Arial" w:eastAsia="Arial" w:cs="Arial"/>
          <w:color w:val="auto"/>
          <w:spacing w:val="0"/>
          <w:position w:val="0"/>
          <w:sz w:val="24"/>
          <w:shd w:val="clear" w:fill="auto"/>
        </w:rPr>
        <w:t xml:space="preserve">manages all the information about Contact, Mobile, Emails, Contact. The project is totally built at the administrative end and thus only the administrator is guaranteed access. The purpose of the project is to </w:t>
      </w:r>
      <w:r>
        <w:rPr>
          <w:rFonts w:ascii="Arial" w:hAnsi="Arial" w:eastAsia="Arial" w:cs="Arial"/>
          <w:color w:val="auto"/>
          <w:spacing w:val="-4"/>
          <w:position w:val="0"/>
          <w:sz w:val="24"/>
          <w:shd w:val="clear" w:fill="auto"/>
        </w:rPr>
        <w:t xml:space="preserve">build </w:t>
      </w:r>
      <w:r>
        <w:rPr>
          <w:rFonts w:ascii="Arial" w:hAnsi="Arial" w:eastAsia="Arial" w:cs="Arial"/>
          <w:color w:val="auto"/>
          <w:spacing w:val="0"/>
          <w:position w:val="0"/>
          <w:sz w:val="24"/>
          <w:shd w:val="clear" w:fill="auto"/>
        </w:rPr>
        <w:t xml:space="preserve">an application program to reduce the manual work for managing the Contact, Credential, Mobile, </w:t>
      </w:r>
      <w:r>
        <w:rPr>
          <w:rFonts w:ascii="Arial" w:hAnsi="Arial" w:eastAsia="Arial" w:cs="Arial"/>
          <w:color w:val="auto"/>
          <w:spacing w:val="-3"/>
          <w:position w:val="0"/>
          <w:sz w:val="24"/>
          <w:shd w:val="clear" w:fill="auto"/>
        </w:rPr>
        <w:t xml:space="preserve">Telephone. </w:t>
      </w:r>
      <w:r>
        <w:rPr>
          <w:rFonts w:ascii="Arial" w:hAnsi="Arial" w:eastAsia="Arial" w:cs="Arial"/>
          <w:color w:val="auto"/>
          <w:spacing w:val="0"/>
          <w:position w:val="0"/>
          <w:sz w:val="24"/>
          <w:shd w:val="clear" w:fill="auto"/>
        </w:rPr>
        <w:t xml:space="preserve">It tracks all the details about </w:t>
      </w:r>
      <w:r>
        <w:rPr>
          <w:rFonts w:ascii="Arial" w:hAnsi="Arial" w:eastAsia="Arial" w:cs="Arial"/>
          <w:color w:val="auto"/>
          <w:spacing w:val="-5"/>
          <w:position w:val="0"/>
          <w:sz w:val="24"/>
          <w:shd w:val="clear" w:fill="auto"/>
        </w:rPr>
        <w:t xml:space="preserve">the </w:t>
      </w:r>
      <w:r>
        <w:rPr>
          <w:rFonts w:ascii="Arial" w:hAnsi="Arial" w:eastAsia="Arial" w:cs="Arial"/>
          <w:color w:val="auto"/>
          <w:spacing w:val="-3"/>
          <w:position w:val="0"/>
          <w:sz w:val="24"/>
          <w:shd w:val="clear" w:fill="auto"/>
        </w:rPr>
        <w:t xml:space="preserve">Telephone, </w:t>
      </w:r>
      <w:r>
        <w:rPr>
          <w:rFonts w:ascii="Arial" w:hAnsi="Arial" w:eastAsia="Arial" w:cs="Arial"/>
          <w:color w:val="auto"/>
          <w:spacing w:val="0"/>
          <w:position w:val="0"/>
          <w:sz w:val="24"/>
          <w:shd w:val="clear" w:fill="auto"/>
        </w:rPr>
        <w:t>Profile,</w:t>
      </w:r>
      <w:r>
        <w:rPr>
          <w:rFonts w:ascii="Arial" w:hAnsi="Arial" w:eastAsia="Arial" w:cs="Arial"/>
          <w:color w:val="auto"/>
          <w:spacing w:val="3"/>
          <w:position w:val="0"/>
          <w:sz w:val="24"/>
          <w:shd w:val="clear" w:fill="auto"/>
        </w:rPr>
        <w:t xml:space="preserve"> </w:t>
      </w:r>
      <w:r>
        <w:rPr>
          <w:rFonts w:ascii="Arial" w:hAnsi="Arial" w:eastAsia="Arial" w:cs="Arial"/>
          <w:color w:val="auto"/>
          <w:spacing w:val="0"/>
          <w:position w:val="0"/>
          <w:sz w:val="24"/>
          <w:shd w:val="clear" w:fill="auto"/>
        </w:rPr>
        <w:t>Emails</w:t>
      </w:r>
    </w:p>
    <w:p>
      <w:pPr>
        <w:spacing w:before="0" w:after="0" w:line="379" w:lineRule="auto"/>
        <w:ind w:left="0" w:right="-23" w:firstLine="0"/>
        <w:jc w:val="center"/>
        <w:rPr>
          <w:rFonts w:ascii="Arial" w:hAnsi="Arial" w:eastAsia="Arial" w:cs="Arial"/>
          <w:color w:val="auto"/>
          <w:spacing w:val="0"/>
          <w:position w:val="0"/>
          <w:sz w:val="24"/>
          <w:shd w:val="clear" w:fill="auto"/>
        </w:rPr>
      </w:pPr>
    </w:p>
    <w:p>
      <w:pPr>
        <w:spacing w:before="92" w:after="0" w:line="240" w:lineRule="auto"/>
        <w:ind w:left="0" w:right="-23" w:firstLine="0"/>
        <w:jc w:val="center"/>
        <w:rPr>
          <w:rFonts w:ascii="Arial" w:hAnsi="Arial" w:eastAsia="Arial" w:cs="Arial"/>
          <w:b/>
          <w:color w:val="auto"/>
          <w:spacing w:val="0"/>
          <w:position w:val="0"/>
          <w:sz w:val="26"/>
          <w:u w:val="single"/>
          <w:shd w:val="clear" w:fill="auto"/>
        </w:rPr>
      </w:pPr>
      <w:r>
        <w:rPr>
          <w:rFonts w:ascii="Times New Roman" w:hAnsi="Times New Roman" w:eastAsia="Times New Roman" w:cs="Times New Roman"/>
          <w:color w:val="auto"/>
          <w:spacing w:val="-60"/>
          <w:position w:val="0"/>
          <w:sz w:val="26"/>
          <w:u w:val="single"/>
          <w:shd w:val="clear" w:fill="auto"/>
        </w:rPr>
        <w:t xml:space="preserve"> </w:t>
      </w:r>
      <w:r>
        <w:rPr>
          <w:rFonts w:ascii="Arial" w:hAnsi="Arial" w:eastAsia="Arial" w:cs="Arial"/>
          <w:b/>
          <w:color w:val="auto"/>
          <w:spacing w:val="0"/>
          <w:position w:val="0"/>
          <w:sz w:val="26"/>
          <w:u w:val="single"/>
          <w:shd w:val="clear" w:fill="auto"/>
        </w:rPr>
        <w:t>Scope of the project Contact Management System</w:t>
      </w:r>
    </w:p>
    <w:p>
      <w:pPr>
        <w:spacing w:before="1" w:after="0" w:line="240" w:lineRule="auto"/>
        <w:ind w:left="0" w:right="-23" w:firstLine="0"/>
        <w:jc w:val="left"/>
        <w:rPr>
          <w:rFonts w:ascii="Arial" w:hAnsi="Arial" w:eastAsia="Arial" w:cs="Arial"/>
          <w:b/>
          <w:color w:val="auto"/>
          <w:spacing w:val="0"/>
          <w:position w:val="0"/>
          <w:sz w:val="23"/>
          <w:shd w:val="clear" w:fill="auto"/>
        </w:rPr>
      </w:pPr>
    </w:p>
    <w:p>
      <w:pPr>
        <w:spacing w:before="0" w:after="0" w:line="376"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It may help collect perfect management in detail. In a very short time, the collection will be obvious, simple and sensible. It will help  </w:t>
      </w:r>
      <w:r>
        <w:rPr>
          <w:rFonts w:ascii="Arial" w:hAnsi="Arial" w:eastAsia="Arial" w:cs="Arial"/>
          <w:color w:val="auto"/>
          <w:spacing w:val="-14"/>
          <w:position w:val="0"/>
          <w:sz w:val="24"/>
          <w:shd w:val="clear" w:fill="auto"/>
        </w:rPr>
        <w:t xml:space="preserve">a </w:t>
      </w:r>
      <w:r>
        <w:rPr>
          <w:rFonts w:ascii="Arial" w:hAnsi="Arial" w:eastAsia="Arial" w:cs="Arial"/>
          <w:color w:val="auto"/>
          <w:spacing w:val="0"/>
          <w:position w:val="0"/>
          <w:sz w:val="24"/>
          <w:shd w:val="clear" w:fill="auto"/>
        </w:rPr>
        <w:t xml:space="preserve">person to know the management of the past year perfectly and </w:t>
      </w:r>
      <w:r>
        <w:rPr>
          <w:rFonts w:ascii="Arial" w:hAnsi="Arial" w:eastAsia="Arial" w:cs="Arial"/>
          <w:color w:val="auto"/>
          <w:spacing w:val="-3"/>
          <w:position w:val="0"/>
          <w:sz w:val="24"/>
          <w:shd w:val="clear" w:fill="auto"/>
        </w:rPr>
        <w:t xml:space="preserve">vividly. </w:t>
      </w:r>
      <w:r>
        <w:rPr>
          <w:rFonts w:ascii="Arial" w:hAnsi="Arial" w:eastAsia="Arial" w:cs="Arial"/>
          <w:color w:val="auto"/>
          <w:spacing w:val="0"/>
          <w:position w:val="0"/>
          <w:sz w:val="24"/>
          <w:shd w:val="clear" w:fill="auto"/>
        </w:rPr>
        <w:t xml:space="preserve">It also helps in current work relative to the Contact Management System. </w:t>
      </w:r>
      <w:r>
        <w:rPr>
          <w:rFonts w:ascii="Arial" w:hAnsi="Arial" w:eastAsia="Arial" w:cs="Arial"/>
          <w:color w:val="auto"/>
          <w:spacing w:val="-9"/>
          <w:position w:val="0"/>
          <w:sz w:val="24"/>
          <w:shd w:val="clear" w:fill="auto"/>
        </w:rPr>
        <w:t>It</w:t>
      </w:r>
      <w:r>
        <w:rPr>
          <w:rFonts w:ascii="Arial" w:hAnsi="Arial" w:eastAsia="Arial" w:cs="Arial"/>
          <w:color w:val="auto"/>
          <w:spacing w:val="48"/>
          <w:position w:val="0"/>
          <w:sz w:val="24"/>
          <w:shd w:val="clear" w:fill="auto"/>
        </w:rPr>
        <w:t xml:space="preserve"> </w:t>
      </w:r>
      <w:r>
        <w:rPr>
          <w:rFonts w:ascii="Arial" w:hAnsi="Arial" w:eastAsia="Arial" w:cs="Arial"/>
          <w:color w:val="auto"/>
          <w:spacing w:val="0"/>
          <w:position w:val="0"/>
          <w:sz w:val="24"/>
          <w:shd w:val="clear" w:fill="auto"/>
        </w:rPr>
        <w:t>will also reduce the cost of collecting the management &amp; collection procedure will go on</w:t>
      </w:r>
      <w:r>
        <w:rPr>
          <w:rFonts w:ascii="Arial" w:hAnsi="Arial" w:eastAsia="Arial" w:cs="Arial"/>
          <w:color w:val="auto"/>
          <w:spacing w:val="-1"/>
          <w:position w:val="0"/>
          <w:sz w:val="24"/>
          <w:shd w:val="clear" w:fill="auto"/>
        </w:rPr>
        <w:t xml:space="preserve"> </w:t>
      </w:r>
      <w:r>
        <w:rPr>
          <w:rFonts w:ascii="Arial" w:hAnsi="Arial" w:eastAsia="Arial" w:cs="Arial"/>
          <w:color w:val="auto"/>
          <w:spacing w:val="0"/>
          <w:position w:val="0"/>
          <w:sz w:val="24"/>
          <w:shd w:val="clear" w:fill="auto"/>
        </w:rPr>
        <w:t>smoothly.</w:t>
      </w:r>
    </w:p>
    <w:p>
      <w:pPr>
        <w:spacing w:before="201" w:after="0" w:line="376"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Our project aims at Business process automation, i.e. we have tried to computerize various processes of Contact Management System.</w:t>
      </w:r>
    </w:p>
    <w:p>
      <w:pPr>
        <w:numPr>
          <w:ilvl w:val="0"/>
          <w:numId w:val="1"/>
        </w:numPr>
        <w:spacing w:before="204" w:after="0" w:line="372"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In the computer system the person has to fill the various forms </w:t>
      </w:r>
      <w:r>
        <w:rPr>
          <w:rFonts w:ascii="Arial" w:hAnsi="Arial" w:eastAsia="Arial" w:cs="Arial"/>
          <w:color w:val="auto"/>
          <w:spacing w:val="-17"/>
          <w:position w:val="0"/>
          <w:sz w:val="24"/>
          <w:shd w:val="clear" w:fill="auto"/>
        </w:rPr>
        <w:t xml:space="preserve">&amp; </w:t>
      </w:r>
      <w:r>
        <w:rPr>
          <w:rFonts w:ascii="Arial" w:hAnsi="Arial" w:eastAsia="Arial" w:cs="Arial"/>
          <w:color w:val="auto"/>
          <w:spacing w:val="0"/>
          <w:position w:val="0"/>
          <w:sz w:val="24"/>
          <w:shd w:val="clear" w:fill="auto"/>
        </w:rPr>
        <w:t>number of copies of the forms can be easily generated at a</w:t>
      </w:r>
      <w:r>
        <w:rPr>
          <w:rFonts w:ascii="Arial" w:hAnsi="Arial" w:eastAsia="Arial" w:cs="Arial"/>
          <w:color w:val="auto"/>
          <w:spacing w:val="2"/>
          <w:position w:val="0"/>
          <w:sz w:val="24"/>
          <w:shd w:val="clear" w:fill="auto"/>
        </w:rPr>
        <w:t xml:space="preserve"> </w:t>
      </w:r>
      <w:r>
        <w:rPr>
          <w:rFonts w:ascii="Arial" w:hAnsi="Arial" w:eastAsia="Arial" w:cs="Arial"/>
          <w:color w:val="auto"/>
          <w:spacing w:val="-4"/>
          <w:position w:val="0"/>
          <w:sz w:val="24"/>
          <w:shd w:val="clear" w:fill="auto"/>
        </w:rPr>
        <w:t>time.</w:t>
      </w:r>
    </w:p>
    <w:p>
      <w:pPr>
        <w:numPr>
          <w:ilvl w:val="0"/>
          <w:numId w:val="1"/>
        </w:numPr>
        <w:spacing w:before="6" w:after="0" w:line="379"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In a computer system, it is not necessary to create the manifest </w:t>
      </w:r>
      <w:r>
        <w:rPr>
          <w:rFonts w:ascii="Arial" w:hAnsi="Arial" w:eastAsia="Arial" w:cs="Arial"/>
          <w:color w:val="auto"/>
          <w:spacing w:val="-6"/>
          <w:position w:val="0"/>
          <w:sz w:val="24"/>
          <w:shd w:val="clear" w:fill="auto"/>
        </w:rPr>
        <w:t xml:space="preserve">but </w:t>
      </w:r>
      <w:r>
        <w:rPr>
          <w:rFonts w:ascii="Arial" w:hAnsi="Arial" w:eastAsia="Arial" w:cs="Arial"/>
          <w:color w:val="auto"/>
          <w:spacing w:val="0"/>
          <w:position w:val="0"/>
          <w:sz w:val="24"/>
          <w:shd w:val="clear" w:fill="auto"/>
        </w:rPr>
        <w:t>we can directly print it, which saves our time.</w:t>
      </w:r>
    </w:p>
    <w:p>
      <w:pPr>
        <w:numPr>
          <w:ilvl w:val="0"/>
          <w:numId w:val="1"/>
        </w:numPr>
        <w:spacing w:before="0" w:after="0" w:line="247"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14"/>
          <w:position w:val="0"/>
          <w:sz w:val="24"/>
          <w:shd w:val="clear" w:fill="auto"/>
        </w:rPr>
        <w:t xml:space="preserve">To </w:t>
      </w:r>
      <w:r>
        <w:rPr>
          <w:rFonts w:ascii="Arial" w:hAnsi="Arial" w:eastAsia="Arial" w:cs="Arial"/>
          <w:color w:val="auto"/>
          <w:spacing w:val="0"/>
          <w:position w:val="0"/>
          <w:sz w:val="24"/>
          <w:shd w:val="clear" w:fill="auto"/>
        </w:rPr>
        <w:t xml:space="preserve">assist the staff in capturing the effort spent on their respective </w:t>
      </w:r>
      <w:r>
        <w:rPr>
          <w:rFonts w:ascii="Arial" w:hAnsi="Arial" w:eastAsia="Arial" w:cs="Arial"/>
          <w:color w:val="auto"/>
          <w:spacing w:val="-3"/>
          <w:position w:val="0"/>
          <w:sz w:val="24"/>
          <w:shd w:val="clear" w:fill="auto"/>
        </w:rPr>
        <w:t xml:space="preserve">working </w:t>
      </w:r>
      <w:r>
        <w:rPr>
          <w:rFonts w:ascii="Arial" w:hAnsi="Arial" w:eastAsia="Arial" w:cs="Arial"/>
          <w:color w:val="auto"/>
          <w:spacing w:val="0"/>
          <w:position w:val="0"/>
          <w:sz w:val="24"/>
          <w:shd w:val="clear" w:fill="auto"/>
        </w:rPr>
        <w:t>areas.</w:t>
      </w:r>
    </w:p>
    <w:p>
      <w:pPr>
        <w:numPr>
          <w:ilvl w:val="0"/>
          <w:numId w:val="1"/>
        </w:numPr>
        <w:spacing w:before="137" w:after="0" w:line="376"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14"/>
          <w:position w:val="0"/>
          <w:sz w:val="24"/>
          <w:shd w:val="clear" w:fill="auto"/>
        </w:rPr>
        <w:t xml:space="preserve">To </w:t>
      </w:r>
      <w:r>
        <w:rPr>
          <w:rFonts w:ascii="Arial" w:hAnsi="Arial" w:eastAsia="Arial" w:cs="Arial"/>
          <w:color w:val="auto"/>
          <w:spacing w:val="0"/>
          <w:position w:val="0"/>
          <w:sz w:val="24"/>
          <w:shd w:val="clear" w:fill="auto"/>
        </w:rPr>
        <w:t xml:space="preserve">utilize resources in an efficient manner by increasing </w:t>
      </w:r>
      <w:r>
        <w:rPr>
          <w:rFonts w:ascii="Arial" w:hAnsi="Arial" w:eastAsia="Arial" w:cs="Arial"/>
          <w:color w:val="auto"/>
          <w:spacing w:val="-4"/>
          <w:position w:val="0"/>
          <w:sz w:val="24"/>
          <w:shd w:val="clear" w:fill="auto"/>
        </w:rPr>
        <w:t xml:space="preserve">their </w:t>
      </w:r>
      <w:r>
        <w:rPr>
          <w:rFonts w:ascii="Arial" w:hAnsi="Arial" w:eastAsia="Arial" w:cs="Arial"/>
          <w:color w:val="auto"/>
          <w:spacing w:val="0"/>
          <w:position w:val="0"/>
          <w:sz w:val="24"/>
          <w:shd w:val="clear" w:fill="auto"/>
        </w:rPr>
        <w:t>productivity through automation.</w:t>
      </w:r>
    </w:p>
    <w:p>
      <w:pPr>
        <w:numPr>
          <w:ilvl w:val="0"/>
          <w:numId w:val="1"/>
        </w:numPr>
        <w:spacing w:before="1" w:after="0" w:line="379"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The system generates types of information that can be used </w:t>
      </w:r>
      <w:r>
        <w:rPr>
          <w:rFonts w:ascii="Arial" w:hAnsi="Arial" w:eastAsia="Arial" w:cs="Arial"/>
          <w:color w:val="auto"/>
          <w:spacing w:val="-6"/>
          <w:position w:val="0"/>
          <w:sz w:val="24"/>
          <w:shd w:val="clear" w:fill="auto"/>
        </w:rPr>
        <w:t xml:space="preserve">for </w:t>
      </w:r>
      <w:r>
        <w:rPr>
          <w:rFonts w:ascii="Arial" w:hAnsi="Arial" w:eastAsia="Arial" w:cs="Arial"/>
          <w:color w:val="auto"/>
          <w:spacing w:val="0"/>
          <w:position w:val="0"/>
          <w:sz w:val="24"/>
          <w:shd w:val="clear" w:fill="auto"/>
        </w:rPr>
        <w:t>various purposes.</w:t>
      </w:r>
    </w:p>
    <w:p>
      <w:pPr>
        <w:numPr>
          <w:ilvl w:val="0"/>
          <w:numId w:val="1"/>
        </w:numPr>
        <w:spacing w:before="0" w:after="0" w:line="274"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It satisfy the user requirement</w:t>
      </w:r>
    </w:p>
    <w:p>
      <w:pPr>
        <w:numPr>
          <w:ilvl w:val="0"/>
          <w:numId w:val="1"/>
        </w:numPr>
        <w:spacing w:before="148"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Be easy to understand by the user and operator</w:t>
      </w:r>
    </w:p>
    <w:p>
      <w:pPr>
        <w:numPr>
          <w:ilvl w:val="0"/>
          <w:numId w:val="1"/>
        </w:numPr>
        <w:spacing w:before="142"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Be easy to operate</w:t>
      </w:r>
    </w:p>
    <w:p>
      <w:pPr>
        <w:numPr>
          <w:ilvl w:val="0"/>
          <w:numId w:val="1"/>
        </w:numPr>
        <w:spacing w:before="144"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Have a good user interface</w:t>
      </w:r>
    </w:p>
    <w:p>
      <w:pPr>
        <w:numPr>
          <w:ilvl w:val="0"/>
          <w:numId w:val="1"/>
        </w:numPr>
        <w:spacing w:before="146"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Be expandable</w:t>
      </w:r>
    </w:p>
    <w:p>
      <w:pPr>
        <w:numPr>
          <w:ilvl w:val="0"/>
          <w:numId w:val="1"/>
        </w:numPr>
        <w:spacing w:before="142"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Delivered on schedule within the budget.</w:t>
      </w:r>
    </w:p>
    <w:p>
      <w:pPr>
        <w:spacing w:before="0" w:after="0" w:line="240" w:lineRule="auto"/>
        <w:ind w:left="0" w:right="-23" w:firstLine="0"/>
        <w:jc w:val="left"/>
        <w:rPr>
          <w:rFonts w:ascii="Arial" w:hAnsi="Arial" w:eastAsia="Arial" w:cs="Arial"/>
          <w:color w:val="auto"/>
          <w:spacing w:val="0"/>
          <w:position w:val="0"/>
          <w:sz w:val="24"/>
          <w:shd w:val="clear" w:fill="auto"/>
        </w:rPr>
      </w:pPr>
    </w:p>
    <w:p>
      <w:pPr>
        <w:spacing w:before="72" w:after="0" w:line="240" w:lineRule="auto"/>
        <w:ind w:left="0" w:right="-23" w:firstLine="0"/>
        <w:jc w:val="left"/>
        <w:rPr>
          <w:rFonts w:ascii="Arial" w:hAnsi="Arial" w:eastAsia="Arial" w:cs="Arial"/>
          <w:b/>
          <w:color w:val="auto"/>
          <w:spacing w:val="0"/>
          <w:position w:val="0"/>
          <w:sz w:val="26"/>
          <w:u w:val="single"/>
          <w:shd w:val="clear" w:fill="auto"/>
        </w:rPr>
      </w:pPr>
      <w:r>
        <w:rPr>
          <w:rFonts w:ascii="Times New Roman" w:hAnsi="Times New Roman" w:eastAsia="Times New Roman" w:cs="Times New Roman"/>
          <w:color w:val="auto"/>
          <w:spacing w:val="-65"/>
          <w:position w:val="0"/>
          <w:sz w:val="26"/>
          <w:u w:val="single"/>
          <w:shd w:val="clear" w:fill="auto"/>
        </w:rPr>
        <w:t xml:space="preserve"> </w:t>
      </w:r>
      <w:r>
        <w:rPr>
          <w:rFonts w:ascii="Arial" w:hAnsi="Arial" w:eastAsia="Arial" w:cs="Arial"/>
          <w:b/>
          <w:color w:val="auto"/>
          <w:spacing w:val="0"/>
          <w:position w:val="0"/>
          <w:sz w:val="26"/>
          <w:u w:val="single"/>
          <w:shd w:val="clear" w:fill="auto"/>
        </w:rPr>
        <w:t>Reports of Contact Management System:</w:t>
      </w:r>
    </w:p>
    <w:p>
      <w:pPr>
        <w:spacing w:before="8" w:after="0" w:line="240" w:lineRule="auto"/>
        <w:ind w:left="0" w:right="-23" w:firstLine="0"/>
        <w:jc w:val="left"/>
        <w:rPr>
          <w:rFonts w:ascii="Arial" w:hAnsi="Arial" w:eastAsia="Arial" w:cs="Arial"/>
          <w:b/>
          <w:color w:val="auto"/>
          <w:spacing w:val="0"/>
          <w:position w:val="0"/>
          <w:sz w:val="41"/>
          <w:shd w:val="clear" w:fill="auto"/>
        </w:rPr>
      </w:pPr>
    </w:p>
    <w:p>
      <w:pPr>
        <w:spacing w:before="1"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w:t>
      </w:r>
      <w:r>
        <w:rPr>
          <w:rFonts w:ascii="Arial" w:hAnsi="Arial" w:eastAsia="Arial" w:cs="Arial"/>
          <w:color w:val="auto"/>
          <w:spacing w:val="0"/>
          <w:position w:val="0"/>
          <w:sz w:val="24"/>
          <w:shd w:val="clear" w:fill="auto"/>
        </w:rPr>
        <w:tab/>
      </w:r>
      <w:r>
        <w:rPr>
          <w:rFonts w:ascii="Arial" w:hAnsi="Arial" w:eastAsia="Arial" w:cs="Arial"/>
          <w:color w:val="auto"/>
          <w:spacing w:val="0"/>
          <w:position w:val="0"/>
          <w:sz w:val="24"/>
          <w:shd w:val="clear" w:fill="auto"/>
        </w:rPr>
        <w:t>It generates the report on Contact, Credential, Mobile</w:t>
      </w:r>
    </w:p>
    <w:p>
      <w:pPr>
        <w:spacing w:before="150"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w:t>
      </w:r>
      <w:r>
        <w:rPr>
          <w:rFonts w:ascii="Arial" w:hAnsi="Arial" w:eastAsia="Arial" w:cs="Arial"/>
          <w:color w:val="auto"/>
          <w:spacing w:val="0"/>
          <w:position w:val="0"/>
          <w:sz w:val="24"/>
          <w:shd w:val="clear" w:fill="auto"/>
        </w:rPr>
        <w:tab/>
      </w:r>
      <w:r>
        <w:rPr>
          <w:rFonts w:ascii="Arial" w:hAnsi="Arial" w:eastAsia="Arial" w:cs="Arial"/>
          <w:color w:val="auto"/>
          <w:spacing w:val="0"/>
          <w:position w:val="0"/>
          <w:sz w:val="24"/>
          <w:shd w:val="clear" w:fill="auto"/>
        </w:rPr>
        <w:t xml:space="preserve">Provide filter reports on </w:t>
      </w:r>
      <w:r>
        <w:rPr>
          <w:rFonts w:ascii="Arial" w:hAnsi="Arial" w:eastAsia="Arial" w:cs="Arial"/>
          <w:color w:val="auto"/>
          <w:spacing w:val="-3"/>
          <w:position w:val="0"/>
          <w:sz w:val="24"/>
          <w:shd w:val="clear" w:fill="auto"/>
        </w:rPr>
        <w:t xml:space="preserve">Telephone, </w:t>
      </w:r>
      <w:r>
        <w:rPr>
          <w:rFonts w:ascii="Arial" w:hAnsi="Arial" w:eastAsia="Arial" w:cs="Arial"/>
          <w:color w:val="auto"/>
          <w:spacing w:val="0"/>
          <w:position w:val="0"/>
          <w:sz w:val="24"/>
          <w:shd w:val="clear" w:fill="auto"/>
        </w:rPr>
        <w:t>Profile,</w:t>
      </w:r>
      <w:r>
        <w:rPr>
          <w:rFonts w:ascii="Arial" w:hAnsi="Arial" w:eastAsia="Arial" w:cs="Arial"/>
          <w:color w:val="auto"/>
          <w:spacing w:val="-2"/>
          <w:position w:val="0"/>
          <w:sz w:val="24"/>
          <w:shd w:val="clear" w:fill="auto"/>
        </w:rPr>
        <w:t xml:space="preserve"> </w:t>
      </w:r>
      <w:r>
        <w:rPr>
          <w:rFonts w:ascii="Arial" w:hAnsi="Arial" w:eastAsia="Arial" w:cs="Arial"/>
          <w:color w:val="auto"/>
          <w:spacing w:val="0"/>
          <w:position w:val="0"/>
          <w:sz w:val="24"/>
          <w:shd w:val="clear" w:fill="auto"/>
        </w:rPr>
        <w:t>Emails</w:t>
      </w:r>
    </w:p>
    <w:p>
      <w:pPr>
        <w:spacing w:before="146"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w:t>
      </w:r>
      <w:r>
        <w:rPr>
          <w:rFonts w:ascii="Arial" w:hAnsi="Arial" w:eastAsia="Arial" w:cs="Arial"/>
          <w:color w:val="auto"/>
          <w:spacing w:val="0"/>
          <w:position w:val="0"/>
          <w:sz w:val="24"/>
          <w:shd w:val="clear" w:fill="auto"/>
        </w:rPr>
        <w:tab/>
      </w:r>
      <w:r>
        <w:rPr>
          <w:rFonts w:ascii="Arial" w:hAnsi="Arial" w:eastAsia="Arial" w:cs="Arial"/>
          <w:color w:val="auto"/>
          <w:spacing w:val="-8"/>
          <w:position w:val="0"/>
          <w:sz w:val="24"/>
          <w:shd w:val="clear" w:fill="auto"/>
        </w:rPr>
        <w:t xml:space="preserve">You </w:t>
      </w:r>
      <w:r>
        <w:rPr>
          <w:rFonts w:ascii="Arial" w:hAnsi="Arial" w:eastAsia="Arial" w:cs="Arial"/>
          <w:color w:val="auto"/>
          <w:spacing w:val="0"/>
          <w:position w:val="0"/>
          <w:sz w:val="24"/>
          <w:shd w:val="clear" w:fill="auto"/>
        </w:rPr>
        <w:t>can easily export PDF for the Contact, Mobile,</w:t>
      </w:r>
      <w:r>
        <w:rPr>
          <w:rFonts w:ascii="Arial" w:hAnsi="Arial" w:eastAsia="Arial" w:cs="Arial"/>
          <w:color w:val="auto"/>
          <w:spacing w:val="8"/>
          <w:position w:val="0"/>
          <w:sz w:val="24"/>
          <w:shd w:val="clear" w:fill="auto"/>
        </w:rPr>
        <w:t xml:space="preserve"> </w:t>
      </w:r>
      <w:r>
        <w:rPr>
          <w:rFonts w:ascii="Arial" w:hAnsi="Arial" w:eastAsia="Arial" w:cs="Arial"/>
          <w:color w:val="auto"/>
          <w:spacing w:val="0"/>
          <w:position w:val="0"/>
          <w:sz w:val="24"/>
          <w:shd w:val="clear" w:fill="auto"/>
        </w:rPr>
        <w:t>Profile</w:t>
      </w:r>
    </w:p>
    <w:p>
      <w:pPr>
        <w:spacing w:before="142"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w:t>
      </w:r>
      <w:r>
        <w:rPr>
          <w:rFonts w:ascii="Arial" w:hAnsi="Arial" w:eastAsia="Arial" w:cs="Arial"/>
          <w:color w:val="auto"/>
          <w:spacing w:val="0"/>
          <w:position w:val="0"/>
          <w:sz w:val="24"/>
          <w:shd w:val="clear" w:fill="auto"/>
        </w:rPr>
        <w:tab/>
      </w:r>
      <w:r>
        <w:rPr>
          <w:rFonts w:ascii="Arial" w:hAnsi="Arial" w:eastAsia="Arial" w:cs="Arial"/>
          <w:color w:val="auto"/>
          <w:spacing w:val="0"/>
          <w:position w:val="0"/>
          <w:sz w:val="24"/>
          <w:shd w:val="clear" w:fill="auto"/>
        </w:rPr>
        <w:t xml:space="preserve">Application also provides excel export for Credential, </w:t>
      </w:r>
      <w:r>
        <w:rPr>
          <w:rFonts w:ascii="Arial" w:hAnsi="Arial" w:eastAsia="Arial" w:cs="Arial"/>
          <w:color w:val="auto"/>
          <w:spacing w:val="-3"/>
          <w:position w:val="0"/>
          <w:sz w:val="24"/>
          <w:shd w:val="clear" w:fill="auto"/>
        </w:rPr>
        <w:t>Telephone,</w:t>
      </w:r>
      <w:r>
        <w:rPr>
          <w:rFonts w:ascii="Arial" w:hAnsi="Arial" w:eastAsia="Arial" w:cs="Arial"/>
          <w:color w:val="auto"/>
          <w:spacing w:val="-5"/>
          <w:position w:val="0"/>
          <w:sz w:val="24"/>
          <w:shd w:val="clear" w:fill="auto"/>
        </w:rPr>
        <w:t xml:space="preserve"> </w:t>
      </w:r>
      <w:r>
        <w:rPr>
          <w:rFonts w:ascii="Arial" w:hAnsi="Arial" w:eastAsia="Arial" w:cs="Arial"/>
          <w:color w:val="auto"/>
          <w:spacing w:val="0"/>
          <w:position w:val="0"/>
          <w:sz w:val="24"/>
          <w:shd w:val="clear" w:fill="auto"/>
        </w:rPr>
        <w:t>Emails</w:t>
      </w:r>
    </w:p>
    <w:p>
      <w:pPr>
        <w:spacing w:before="146"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w:t>
      </w:r>
      <w:r>
        <w:rPr>
          <w:rFonts w:ascii="Arial" w:hAnsi="Arial" w:eastAsia="Arial" w:cs="Arial"/>
          <w:color w:val="auto"/>
          <w:spacing w:val="0"/>
          <w:position w:val="0"/>
          <w:sz w:val="24"/>
          <w:shd w:val="clear" w:fill="auto"/>
        </w:rPr>
        <w:tab/>
      </w:r>
      <w:r>
        <w:rPr>
          <w:rFonts w:ascii="Arial" w:hAnsi="Arial" w:eastAsia="Arial" w:cs="Arial"/>
          <w:color w:val="auto"/>
          <w:spacing w:val="-8"/>
          <w:position w:val="0"/>
          <w:sz w:val="24"/>
          <w:shd w:val="clear" w:fill="auto"/>
        </w:rPr>
        <w:t xml:space="preserve">You </w:t>
      </w:r>
      <w:r>
        <w:rPr>
          <w:rFonts w:ascii="Arial" w:hAnsi="Arial" w:eastAsia="Arial" w:cs="Arial"/>
          <w:color w:val="auto"/>
          <w:spacing w:val="0"/>
          <w:position w:val="0"/>
          <w:sz w:val="24"/>
          <w:shd w:val="clear" w:fill="auto"/>
        </w:rPr>
        <w:t>can also export the report into csv format for Contact, Credential,</w:t>
      </w:r>
      <w:r>
        <w:rPr>
          <w:rFonts w:ascii="Arial" w:hAnsi="Arial" w:eastAsia="Arial" w:cs="Arial"/>
          <w:color w:val="auto"/>
          <w:spacing w:val="8"/>
          <w:position w:val="0"/>
          <w:sz w:val="24"/>
          <w:shd w:val="clear" w:fill="auto"/>
        </w:rPr>
        <w:t xml:space="preserve"> </w:t>
      </w:r>
      <w:r>
        <w:rPr>
          <w:rFonts w:ascii="Arial" w:hAnsi="Arial" w:eastAsia="Arial" w:cs="Arial"/>
          <w:color w:val="auto"/>
          <w:spacing w:val="0"/>
          <w:position w:val="0"/>
          <w:sz w:val="24"/>
          <w:shd w:val="clear" w:fill="auto"/>
        </w:rPr>
        <w:t>Emails</w:t>
      </w:r>
    </w:p>
    <w:p>
      <w:pPr>
        <w:spacing w:before="0" w:after="0" w:line="240" w:lineRule="auto"/>
        <w:ind w:left="0" w:right="-23" w:firstLine="0"/>
        <w:jc w:val="left"/>
        <w:rPr>
          <w:rFonts w:ascii="Arial" w:hAnsi="Arial" w:eastAsia="Arial" w:cs="Arial"/>
          <w:color w:val="auto"/>
          <w:spacing w:val="0"/>
          <w:position w:val="0"/>
          <w:sz w:val="26"/>
          <w:shd w:val="clear" w:fill="auto"/>
        </w:rPr>
      </w:pPr>
    </w:p>
    <w:p>
      <w:pPr>
        <w:spacing w:before="0" w:after="0" w:line="240" w:lineRule="auto"/>
        <w:ind w:left="0" w:right="-23" w:firstLine="0"/>
        <w:jc w:val="left"/>
        <w:rPr>
          <w:rFonts w:ascii="Arial" w:hAnsi="Arial" w:eastAsia="Arial" w:cs="Arial"/>
          <w:color w:val="auto"/>
          <w:spacing w:val="0"/>
          <w:position w:val="0"/>
          <w:sz w:val="26"/>
          <w:shd w:val="clear" w:fill="auto"/>
        </w:rPr>
      </w:pPr>
    </w:p>
    <w:p>
      <w:pPr>
        <w:spacing w:before="10" w:after="0" w:line="240" w:lineRule="auto"/>
        <w:ind w:left="0" w:right="-23" w:firstLine="0"/>
        <w:jc w:val="left"/>
        <w:rPr>
          <w:rFonts w:ascii="Arial" w:hAnsi="Arial" w:eastAsia="Arial" w:cs="Arial"/>
          <w:color w:val="auto"/>
          <w:spacing w:val="0"/>
          <w:position w:val="0"/>
          <w:sz w:val="31"/>
          <w:shd w:val="clear" w:fill="auto"/>
        </w:rPr>
      </w:pPr>
    </w:p>
    <w:p>
      <w:pPr>
        <w:spacing w:before="1" w:after="0" w:line="240" w:lineRule="auto"/>
        <w:ind w:left="0" w:right="-23" w:firstLine="0"/>
        <w:jc w:val="left"/>
        <w:rPr>
          <w:rFonts w:ascii="Arial" w:hAnsi="Arial" w:eastAsia="Arial" w:cs="Arial"/>
          <w:b/>
          <w:color w:val="auto"/>
          <w:spacing w:val="0"/>
          <w:position w:val="0"/>
          <w:sz w:val="26"/>
          <w:u w:val="single"/>
          <w:shd w:val="clear" w:fill="auto"/>
        </w:rPr>
      </w:pPr>
      <w:r>
        <w:rPr>
          <w:rFonts w:ascii="Times New Roman" w:hAnsi="Times New Roman" w:eastAsia="Times New Roman" w:cs="Times New Roman"/>
          <w:color w:val="auto"/>
          <w:spacing w:val="-60"/>
          <w:position w:val="0"/>
          <w:sz w:val="26"/>
          <w:u w:val="single"/>
          <w:shd w:val="clear" w:fill="auto"/>
        </w:rPr>
        <w:t xml:space="preserve"> </w:t>
      </w:r>
      <w:r>
        <w:rPr>
          <w:rFonts w:ascii="Arial" w:hAnsi="Arial" w:eastAsia="Arial" w:cs="Arial"/>
          <w:b/>
          <w:color w:val="auto"/>
          <w:spacing w:val="0"/>
          <w:position w:val="0"/>
          <w:sz w:val="26"/>
          <w:u w:val="single"/>
          <w:shd w:val="clear" w:fill="auto"/>
        </w:rPr>
        <w:t>Modules of Contact Management System:</w:t>
      </w:r>
    </w:p>
    <w:p>
      <w:pPr>
        <w:spacing w:before="8" w:after="0" w:line="240" w:lineRule="auto"/>
        <w:ind w:left="0" w:right="-23" w:firstLine="0"/>
        <w:jc w:val="left"/>
        <w:rPr>
          <w:rFonts w:ascii="Arial" w:hAnsi="Arial" w:eastAsia="Arial" w:cs="Arial"/>
          <w:b/>
          <w:color w:val="auto"/>
          <w:spacing w:val="0"/>
          <w:position w:val="0"/>
          <w:sz w:val="22"/>
          <w:shd w:val="clear" w:fill="auto"/>
        </w:rPr>
      </w:pPr>
    </w:p>
    <w:p>
      <w:pPr>
        <w:spacing w:before="0"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w:t>
      </w:r>
      <w:r>
        <w:rPr>
          <w:rFonts w:ascii="Arial" w:hAnsi="Arial" w:eastAsia="Arial" w:cs="Arial"/>
          <w:color w:val="auto"/>
          <w:spacing w:val="0"/>
          <w:position w:val="0"/>
          <w:sz w:val="24"/>
          <w:shd w:val="clear" w:fill="auto"/>
        </w:rPr>
        <w:tab/>
      </w:r>
      <w:r>
        <w:rPr>
          <w:rFonts w:ascii="Arial" w:hAnsi="Arial" w:eastAsia="Arial" w:cs="Arial"/>
          <w:color w:val="auto"/>
          <w:spacing w:val="0"/>
          <w:position w:val="0"/>
          <w:sz w:val="24"/>
          <w:shd w:val="clear" w:fill="auto"/>
        </w:rPr>
        <w:t>Contact Management Module: Used for managing the Contact details.</w:t>
      </w:r>
    </w:p>
    <w:p>
      <w:pPr>
        <w:spacing w:before="154"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w:t>
      </w:r>
      <w:r>
        <w:rPr>
          <w:rFonts w:ascii="Arial" w:hAnsi="Arial" w:eastAsia="Arial" w:cs="Arial"/>
          <w:color w:val="auto"/>
          <w:spacing w:val="0"/>
          <w:position w:val="0"/>
          <w:sz w:val="24"/>
          <w:shd w:val="clear" w:fill="auto"/>
        </w:rPr>
        <w:tab/>
      </w:r>
      <w:r>
        <w:rPr>
          <w:rFonts w:ascii="Arial" w:hAnsi="Arial" w:eastAsia="Arial" w:cs="Arial"/>
          <w:color w:val="auto"/>
          <w:spacing w:val="0"/>
          <w:position w:val="0"/>
          <w:sz w:val="24"/>
          <w:shd w:val="clear" w:fill="auto"/>
        </w:rPr>
        <w:t>Emails Module : Used for managing the details of Emails</w:t>
      </w:r>
    </w:p>
    <w:p>
      <w:pPr>
        <w:spacing w:before="146"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w:t>
      </w:r>
      <w:r>
        <w:rPr>
          <w:rFonts w:ascii="Arial" w:hAnsi="Arial" w:eastAsia="Arial" w:cs="Arial"/>
          <w:color w:val="auto"/>
          <w:spacing w:val="0"/>
          <w:position w:val="0"/>
          <w:sz w:val="24"/>
          <w:shd w:val="clear" w:fill="auto"/>
        </w:rPr>
        <w:tab/>
      </w:r>
      <w:r>
        <w:rPr>
          <w:rFonts w:ascii="Arial" w:hAnsi="Arial" w:eastAsia="Arial" w:cs="Arial"/>
          <w:color w:val="auto"/>
          <w:spacing w:val="0"/>
          <w:position w:val="0"/>
          <w:sz w:val="24"/>
          <w:shd w:val="clear" w:fill="auto"/>
        </w:rPr>
        <w:t>Mobile Module : Used for managing the details of Mobile</w:t>
      </w:r>
    </w:p>
    <w:p>
      <w:pPr>
        <w:spacing w:before="141" w:after="0" w:line="364"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w:t>
      </w:r>
      <w:r>
        <w:rPr>
          <w:rFonts w:ascii="Arial" w:hAnsi="Arial" w:eastAsia="Arial" w:cs="Arial"/>
          <w:color w:val="auto"/>
          <w:spacing w:val="0"/>
          <w:position w:val="0"/>
          <w:sz w:val="24"/>
          <w:shd w:val="clear" w:fill="auto"/>
        </w:rPr>
        <w:tab/>
      </w:r>
      <w:r>
        <w:rPr>
          <w:rFonts w:ascii="Arial" w:hAnsi="Arial" w:eastAsia="Arial" w:cs="Arial"/>
          <w:color w:val="auto"/>
          <w:spacing w:val="0"/>
          <w:position w:val="0"/>
          <w:sz w:val="24"/>
          <w:shd w:val="clear" w:fill="auto"/>
        </w:rPr>
        <w:t xml:space="preserve">Credential Management Module: Used for managing </w:t>
      </w:r>
      <w:r>
        <w:rPr>
          <w:rFonts w:ascii="Arial" w:hAnsi="Arial" w:eastAsia="Arial" w:cs="Arial"/>
          <w:color w:val="auto"/>
          <w:spacing w:val="-6"/>
          <w:position w:val="0"/>
          <w:sz w:val="24"/>
          <w:shd w:val="clear" w:fill="auto"/>
        </w:rPr>
        <w:t xml:space="preserve">the </w:t>
      </w:r>
      <w:r>
        <w:rPr>
          <w:rFonts w:ascii="Arial" w:hAnsi="Arial" w:eastAsia="Arial" w:cs="Arial"/>
          <w:color w:val="auto"/>
          <w:spacing w:val="0"/>
          <w:position w:val="0"/>
          <w:sz w:val="24"/>
          <w:shd w:val="clear" w:fill="auto"/>
        </w:rPr>
        <w:t>information and details of the Credential.</w:t>
      </w:r>
    </w:p>
    <w:p>
      <w:pPr>
        <w:spacing w:before="12"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w:t>
      </w:r>
      <w:r>
        <w:rPr>
          <w:rFonts w:ascii="Arial" w:hAnsi="Arial" w:eastAsia="Arial" w:cs="Arial"/>
          <w:color w:val="auto"/>
          <w:spacing w:val="0"/>
          <w:position w:val="0"/>
          <w:sz w:val="24"/>
          <w:shd w:val="clear" w:fill="auto"/>
        </w:rPr>
        <w:tab/>
      </w:r>
      <w:r>
        <w:rPr>
          <w:rFonts w:ascii="Arial" w:hAnsi="Arial" w:eastAsia="Arial" w:cs="Arial"/>
          <w:color w:val="auto"/>
          <w:spacing w:val="-3"/>
          <w:position w:val="0"/>
          <w:sz w:val="24"/>
          <w:shd w:val="clear" w:fill="auto"/>
        </w:rPr>
        <w:t xml:space="preserve">Telephone </w:t>
      </w:r>
      <w:r>
        <w:rPr>
          <w:rFonts w:ascii="Arial" w:hAnsi="Arial" w:eastAsia="Arial" w:cs="Arial"/>
          <w:color w:val="auto"/>
          <w:spacing w:val="0"/>
          <w:position w:val="0"/>
          <w:sz w:val="24"/>
          <w:shd w:val="clear" w:fill="auto"/>
        </w:rPr>
        <w:t xml:space="preserve">Module : Used for managing the </w:t>
      </w:r>
      <w:r>
        <w:rPr>
          <w:rFonts w:ascii="Arial" w:hAnsi="Arial" w:eastAsia="Arial" w:cs="Arial"/>
          <w:color w:val="auto"/>
          <w:spacing w:val="-3"/>
          <w:position w:val="0"/>
          <w:sz w:val="24"/>
          <w:shd w:val="clear" w:fill="auto"/>
        </w:rPr>
        <w:t>Telephone</w:t>
      </w:r>
      <w:r>
        <w:rPr>
          <w:rFonts w:ascii="Arial" w:hAnsi="Arial" w:eastAsia="Arial" w:cs="Arial"/>
          <w:color w:val="auto"/>
          <w:spacing w:val="-2"/>
          <w:position w:val="0"/>
          <w:sz w:val="24"/>
          <w:shd w:val="clear" w:fill="auto"/>
        </w:rPr>
        <w:t xml:space="preserve"> </w:t>
      </w:r>
      <w:r>
        <w:rPr>
          <w:rFonts w:ascii="Arial" w:hAnsi="Arial" w:eastAsia="Arial" w:cs="Arial"/>
          <w:color w:val="auto"/>
          <w:spacing w:val="0"/>
          <w:position w:val="0"/>
          <w:sz w:val="24"/>
          <w:shd w:val="clear" w:fill="auto"/>
        </w:rPr>
        <w:t>details</w:t>
      </w:r>
    </w:p>
    <w:p>
      <w:pPr>
        <w:spacing w:before="151"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w:t>
      </w:r>
      <w:r>
        <w:rPr>
          <w:rFonts w:ascii="Arial" w:hAnsi="Arial" w:eastAsia="Arial" w:cs="Arial"/>
          <w:color w:val="auto"/>
          <w:spacing w:val="0"/>
          <w:position w:val="0"/>
          <w:sz w:val="24"/>
          <w:shd w:val="clear" w:fill="auto"/>
        </w:rPr>
        <w:tab/>
      </w:r>
      <w:r>
        <w:rPr>
          <w:rFonts w:ascii="Arial" w:hAnsi="Arial" w:eastAsia="Arial" w:cs="Arial"/>
          <w:color w:val="auto"/>
          <w:spacing w:val="0"/>
          <w:position w:val="0"/>
          <w:sz w:val="24"/>
          <w:shd w:val="clear" w:fill="auto"/>
        </w:rPr>
        <w:t>Profile Module : Used for managing the Profile information</w:t>
      </w:r>
    </w:p>
    <w:p>
      <w:pPr>
        <w:spacing w:before="142"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w:t>
      </w:r>
      <w:r>
        <w:rPr>
          <w:rFonts w:ascii="Arial" w:hAnsi="Arial" w:eastAsia="Arial" w:cs="Arial"/>
          <w:color w:val="auto"/>
          <w:spacing w:val="0"/>
          <w:position w:val="0"/>
          <w:sz w:val="24"/>
          <w:shd w:val="clear" w:fill="auto"/>
        </w:rPr>
        <w:tab/>
      </w:r>
      <w:r>
        <w:rPr>
          <w:rFonts w:ascii="Arial" w:hAnsi="Arial" w:eastAsia="Arial" w:cs="Arial"/>
          <w:color w:val="auto"/>
          <w:spacing w:val="0"/>
          <w:position w:val="0"/>
          <w:sz w:val="24"/>
          <w:shd w:val="clear" w:fill="auto"/>
        </w:rPr>
        <w:t>Login Module: Used for managing the login details</w:t>
      </w:r>
    </w:p>
    <w:p>
      <w:pPr>
        <w:spacing w:before="143"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w:t>
      </w:r>
      <w:r>
        <w:rPr>
          <w:rFonts w:ascii="Arial" w:hAnsi="Arial" w:eastAsia="Arial" w:cs="Arial"/>
          <w:color w:val="auto"/>
          <w:spacing w:val="0"/>
          <w:position w:val="0"/>
          <w:sz w:val="24"/>
          <w:shd w:val="clear" w:fill="auto"/>
        </w:rPr>
        <w:tab/>
      </w:r>
      <w:r>
        <w:rPr>
          <w:rFonts w:ascii="Arial" w:hAnsi="Arial" w:eastAsia="Arial" w:cs="Arial"/>
          <w:color w:val="auto"/>
          <w:spacing w:val="0"/>
          <w:position w:val="0"/>
          <w:sz w:val="24"/>
          <w:shd w:val="clear" w:fill="auto"/>
        </w:rPr>
        <w:t>Users Module : Used for managing the users of the system</w:t>
      </w:r>
    </w:p>
    <w:p>
      <w:pPr>
        <w:spacing w:before="0" w:after="0" w:line="240" w:lineRule="auto"/>
        <w:ind w:left="0" w:right="-23" w:firstLine="0"/>
        <w:jc w:val="left"/>
        <w:rPr>
          <w:rFonts w:ascii="Arial" w:hAnsi="Arial" w:eastAsia="Arial" w:cs="Arial"/>
          <w:color w:val="auto"/>
          <w:spacing w:val="0"/>
          <w:position w:val="0"/>
          <w:sz w:val="26"/>
          <w:shd w:val="clear" w:fill="auto"/>
        </w:rPr>
      </w:pPr>
    </w:p>
    <w:p>
      <w:pPr>
        <w:spacing w:before="0" w:after="0" w:line="240" w:lineRule="auto"/>
        <w:ind w:left="0" w:right="-23" w:firstLine="0"/>
        <w:jc w:val="left"/>
        <w:rPr>
          <w:rFonts w:ascii="Arial" w:hAnsi="Arial" w:eastAsia="Arial" w:cs="Arial"/>
          <w:color w:val="auto"/>
          <w:spacing w:val="0"/>
          <w:position w:val="0"/>
          <w:sz w:val="32"/>
          <w:shd w:val="clear" w:fill="auto"/>
        </w:rPr>
      </w:pPr>
    </w:p>
    <w:p>
      <w:pPr>
        <w:spacing w:before="0" w:after="0" w:line="240" w:lineRule="auto"/>
        <w:ind w:left="0" w:right="-23" w:firstLine="0"/>
        <w:jc w:val="left"/>
        <w:rPr>
          <w:rFonts w:ascii="Arial" w:hAnsi="Arial" w:eastAsia="Arial" w:cs="Arial"/>
          <w:b/>
          <w:color w:val="auto"/>
          <w:spacing w:val="0"/>
          <w:position w:val="0"/>
          <w:sz w:val="26"/>
          <w:u w:val="single"/>
          <w:shd w:val="clear" w:fill="auto"/>
        </w:rPr>
      </w:pPr>
      <w:r>
        <w:rPr>
          <w:rFonts w:ascii="Times New Roman" w:hAnsi="Times New Roman" w:eastAsia="Times New Roman" w:cs="Times New Roman"/>
          <w:color w:val="auto"/>
          <w:spacing w:val="-60"/>
          <w:position w:val="0"/>
          <w:sz w:val="26"/>
          <w:u w:val="single"/>
          <w:shd w:val="clear" w:fill="auto"/>
        </w:rPr>
        <w:t xml:space="preserve"> </w:t>
      </w:r>
      <w:r>
        <w:rPr>
          <w:rFonts w:ascii="Arial" w:hAnsi="Arial" w:eastAsia="Arial" w:cs="Arial"/>
          <w:b/>
          <w:color w:val="auto"/>
          <w:spacing w:val="0"/>
          <w:position w:val="0"/>
          <w:sz w:val="26"/>
          <w:u w:val="single"/>
          <w:shd w:val="clear" w:fill="auto"/>
        </w:rPr>
        <w:t>Software Requirement Specification</w:t>
      </w:r>
    </w:p>
    <w:p>
      <w:pPr>
        <w:spacing w:before="1" w:after="0" w:line="240" w:lineRule="auto"/>
        <w:ind w:left="0" w:right="-23" w:firstLine="0"/>
        <w:jc w:val="left"/>
        <w:rPr>
          <w:rFonts w:ascii="Arial" w:hAnsi="Arial" w:eastAsia="Arial" w:cs="Arial"/>
          <w:b/>
          <w:color w:val="auto"/>
          <w:spacing w:val="0"/>
          <w:position w:val="0"/>
          <w:sz w:val="23"/>
          <w:shd w:val="clear" w:fill="auto"/>
        </w:rPr>
      </w:pPr>
    </w:p>
    <w:p>
      <w:pPr>
        <w:spacing w:before="0" w:after="0" w:line="376"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The Software Requirements Specification is produced at the culmination of the analysis task. The function and performance allocated to software as part of system engineering are refined by establishing a complete information description, a detailed functional and behavioral description, an indication of performance requirements and design constraints, appropriate validation criteria, and other data pertinent to requirements.</w:t>
      </w:r>
    </w:p>
    <w:p>
      <w:pPr>
        <w:spacing w:before="0" w:after="0" w:line="376" w:lineRule="auto"/>
        <w:ind w:left="0" w:right="-23" w:firstLine="0"/>
        <w:jc w:val="both"/>
        <w:rPr>
          <w:rFonts w:ascii="Arial" w:hAnsi="Arial" w:eastAsia="Arial" w:cs="Arial"/>
          <w:color w:val="auto"/>
          <w:spacing w:val="0"/>
          <w:position w:val="0"/>
          <w:sz w:val="22"/>
          <w:shd w:val="clear" w:fill="auto"/>
        </w:rPr>
      </w:pPr>
    </w:p>
    <w:p>
      <w:pPr>
        <w:spacing w:before="0" w:after="0" w:line="240" w:lineRule="auto"/>
        <w:ind w:left="0" w:right="-23" w:firstLine="0"/>
        <w:jc w:val="left"/>
        <w:rPr>
          <w:rFonts w:ascii="Arial" w:hAnsi="Arial" w:eastAsia="Arial" w:cs="Arial"/>
          <w:color w:val="auto"/>
          <w:spacing w:val="0"/>
          <w:position w:val="0"/>
          <w:sz w:val="20"/>
          <w:shd w:val="clear" w:fill="auto"/>
        </w:rPr>
      </w:pPr>
    </w:p>
    <w:p>
      <w:pPr>
        <w:spacing w:before="0" w:after="0" w:line="240" w:lineRule="auto"/>
        <w:ind w:left="0" w:right="-23" w:firstLine="0"/>
        <w:jc w:val="left"/>
        <w:rPr>
          <w:rFonts w:ascii="Arial" w:hAnsi="Arial" w:eastAsia="Arial" w:cs="Arial"/>
          <w:color w:val="auto"/>
          <w:spacing w:val="0"/>
          <w:position w:val="0"/>
          <w:sz w:val="20"/>
          <w:shd w:val="clear" w:fill="auto"/>
        </w:rPr>
      </w:pPr>
    </w:p>
    <w:p>
      <w:pPr>
        <w:spacing w:before="0" w:after="0" w:line="240" w:lineRule="auto"/>
        <w:ind w:left="0" w:right="-23" w:firstLine="0"/>
        <w:jc w:val="left"/>
        <w:rPr>
          <w:rFonts w:ascii="Arial" w:hAnsi="Arial" w:eastAsia="Arial" w:cs="Arial"/>
          <w:color w:val="auto"/>
          <w:spacing w:val="0"/>
          <w:position w:val="0"/>
          <w:sz w:val="20"/>
          <w:shd w:val="clear" w:fill="auto"/>
        </w:rPr>
      </w:pPr>
    </w:p>
    <w:p>
      <w:pPr>
        <w:spacing w:before="0" w:after="0" w:line="240" w:lineRule="auto"/>
        <w:ind w:left="0" w:right="-23" w:firstLine="0"/>
        <w:jc w:val="left"/>
        <w:rPr>
          <w:rFonts w:ascii="Arial" w:hAnsi="Arial" w:eastAsia="Arial" w:cs="Arial"/>
          <w:color w:val="auto"/>
          <w:spacing w:val="0"/>
          <w:position w:val="0"/>
          <w:sz w:val="20"/>
          <w:shd w:val="clear" w:fill="auto"/>
        </w:rPr>
      </w:pPr>
    </w:p>
    <w:p>
      <w:pPr>
        <w:spacing w:before="0" w:after="0" w:line="240" w:lineRule="auto"/>
        <w:ind w:left="0" w:right="-23" w:firstLine="0"/>
        <w:jc w:val="left"/>
        <w:rPr>
          <w:rFonts w:ascii="Arial" w:hAnsi="Arial" w:eastAsia="Arial" w:cs="Arial"/>
          <w:color w:val="auto"/>
          <w:spacing w:val="0"/>
          <w:position w:val="0"/>
          <w:sz w:val="20"/>
          <w:shd w:val="clear" w:fill="auto"/>
        </w:rPr>
      </w:pPr>
    </w:p>
    <w:p>
      <w:pPr>
        <w:spacing w:before="0" w:after="0" w:line="240" w:lineRule="auto"/>
        <w:ind w:left="0" w:right="-23" w:firstLine="0"/>
        <w:jc w:val="left"/>
        <w:rPr>
          <w:rFonts w:ascii="Arial" w:hAnsi="Arial" w:eastAsia="Arial" w:cs="Arial"/>
          <w:color w:val="auto"/>
          <w:spacing w:val="0"/>
          <w:position w:val="0"/>
          <w:sz w:val="20"/>
          <w:shd w:val="clear" w:fill="auto"/>
        </w:rPr>
      </w:pPr>
    </w:p>
    <w:p>
      <w:pPr>
        <w:spacing w:before="2" w:after="0" w:line="240" w:lineRule="auto"/>
        <w:ind w:left="0" w:right="-23" w:firstLine="0"/>
        <w:jc w:val="left"/>
        <w:rPr>
          <w:rFonts w:ascii="Arial" w:hAnsi="Arial" w:eastAsia="Arial" w:cs="Arial"/>
          <w:color w:val="auto"/>
          <w:spacing w:val="0"/>
          <w:position w:val="0"/>
          <w:sz w:val="26"/>
          <w:shd w:val="clear" w:fill="auto"/>
        </w:rPr>
      </w:pPr>
    </w:p>
    <w:p>
      <w:pPr>
        <w:spacing w:before="92" w:after="0" w:line="240" w:lineRule="auto"/>
        <w:ind w:left="0" w:right="-23" w:firstLine="0"/>
        <w:jc w:val="left"/>
        <w:rPr>
          <w:rFonts w:ascii="Arial" w:hAnsi="Arial" w:eastAsia="Arial" w:cs="Arial"/>
          <w:b/>
          <w:color w:val="auto"/>
          <w:spacing w:val="0"/>
          <w:position w:val="0"/>
          <w:sz w:val="26"/>
          <w:u w:val="single"/>
          <w:shd w:val="clear" w:fill="auto"/>
        </w:rPr>
      </w:pPr>
      <w:r>
        <w:rPr>
          <w:rFonts w:ascii="Times New Roman" w:hAnsi="Times New Roman" w:eastAsia="Times New Roman" w:cs="Times New Roman"/>
          <w:color w:val="auto"/>
          <w:spacing w:val="-60"/>
          <w:position w:val="0"/>
          <w:sz w:val="26"/>
          <w:u w:val="single"/>
          <w:shd w:val="clear" w:fill="auto"/>
        </w:rPr>
        <w:t xml:space="preserve"> </w:t>
      </w:r>
      <w:r>
        <w:rPr>
          <w:rFonts w:ascii="Arial" w:hAnsi="Arial" w:eastAsia="Arial" w:cs="Arial"/>
          <w:b/>
          <w:color w:val="auto"/>
          <w:spacing w:val="0"/>
          <w:position w:val="0"/>
          <w:sz w:val="26"/>
          <w:u w:val="single"/>
          <w:shd w:val="clear" w:fill="auto"/>
        </w:rPr>
        <w:t>Feasibility Study:</w:t>
      </w:r>
    </w:p>
    <w:p>
      <w:pPr>
        <w:spacing w:before="169" w:after="0" w:line="379"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After doing the project Contact Management System, study and analyze all the existing or required functionalities of the system, the next task is to do the feasibility study for the project. All projects are feasible - given unlimited resources and infinite time.</w:t>
      </w:r>
    </w:p>
    <w:p>
      <w:pPr>
        <w:spacing w:before="0" w:after="0" w:line="379"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Feasibility study includes consideration of all the possible ways to provide </w:t>
      </w:r>
      <w:r>
        <w:rPr>
          <w:rFonts w:ascii="Arial" w:hAnsi="Arial" w:eastAsia="Arial" w:cs="Arial"/>
          <w:color w:val="auto"/>
          <w:spacing w:val="-16"/>
          <w:position w:val="0"/>
          <w:sz w:val="24"/>
          <w:shd w:val="clear" w:fill="auto"/>
        </w:rPr>
        <w:t xml:space="preserve">a </w:t>
      </w:r>
      <w:r>
        <w:rPr>
          <w:rFonts w:ascii="Arial" w:hAnsi="Arial" w:eastAsia="Arial" w:cs="Arial"/>
          <w:color w:val="auto"/>
          <w:spacing w:val="0"/>
          <w:position w:val="0"/>
          <w:sz w:val="24"/>
          <w:shd w:val="clear" w:fill="auto"/>
        </w:rPr>
        <w:t xml:space="preserve">solution to the given problem. The proposed solution should satisfy all the user requirements and should be flexible enough so that future </w:t>
      </w:r>
      <w:r>
        <w:rPr>
          <w:rFonts w:ascii="Arial" w:hAnsi="Arial" w:eastAsia="Arial" w:cs="Arial"/>
          <w:color w:val="auto"/>
          <w:spacing w:val="-3"/>
          <w:position w:val="0"/>
          <w:sz w:val="24"/>
          <w:shd w:val="clear" w:fill="auto"/>
        </w:rPr>
        <w:t xml:space="preserve">changes </w:t>
      </w:r>
      <w:r>
        <w:rPr>
          <w:rFonts w:ascii="Arial" w:hAnsi="Arial" w:eastAsia="Arial" w:cs="Arial"/>
          <w:color w:val="auto"/>
          <w:spacing w:val="0"/>
          <w:position w:val="0"/>
          <w:sz w:val="24"/>
          <w:shd w:val="clear" w:fill="auto"/>
        </w:rPr>
        <w:t>can be easily done based on the future upcoming requirements.</w:t>
      </w:r>
    </w:p>
    <w:p>
      <w:pPr>
        <w:numPr>
          <w:ilvl w:val="0"/>
          <w:numId w:val="2"/>
        </w:numPr>
        <w:spacing w:before="0" w:after="0" w:line="273" w:lineRule="auto"/>
        <w:ind w:left="0" w:right="-23" w:firstLine="0"/>
        <w:jc w:val="left"/>
        <w:rPr>
          <w:rFonts w:ascii="Arial" w:hAnsi="Arial" w:eastAsia="Arial" w:cs="Arial"/>
          <w:b/>
          <w:color w:val="auto"/>
          <w:spacing w:val="0"/>
          <w:position w:val="0"/>
          <w:sz w:val="24"/>
          <w:u w:val="single"/>
          <w:shd w:val="clear" w:fill="auto"/>
        </w:rPr>
      </w:pPr>
      <w:r>
        <w:rPr>
          <w:rFonts w:ascii="Arial" w:hAnsi="Arial" w:eastAsia="Arial" w:cs="Arial"/>
          <w:b/>
          <w:color w:val="auto"/>
          <w:spacing w:val="0"/>
          <w:position w:val="0"/>
          <w:sz w:val="24"/>
          <w:u w:val="single"/>
          <w:shd w:val="clear" w:fill="auto"/>
        </w:rPr>
        <w:tab/>
      </w:r>
      <w:r>
        <w:rPr>
          <w:rFonts w:ascii="Arial" w:hAnsi="Arial" w:eastAsia="Arial" w:cs="Arial"/>
          <w:b/>
          <w:color w:val="auto"/>
          <w:spacing w:val="0"/>
          <w:position w:val="0"/>
          <w:sz w:val="24"/>
          <w:u w:val="single"/>
          <w:shd w:val="clear" w:fill="auto"/>
        </w:rPr>
        <w:t>Economical Feasibility</w:t>
      </w:r>
    </w:p>
    <w:p>
      <w:pPr>
        <w:spacing w:before="140" w:after="0" w:line="376"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This is a very important aspect to be considered while developing </w:t>
      </w:r>
      <w:r>
        <w:rPr>
          <w:rFonts w:ascii="Arial" w:hAnsi="Arial" w:eastAsia="Arial" w:cs="Arial"/>
          <w:color w:val="auto"/>
          <w:spacing w:val="-18"/>
          <w:position w:val="0"/>
          <w:sz w:val="24"/>
          <w:shd w:val="clear" w:fill="auto"/>
        </w:rPr>
        <w:t xml:space="preserve">a </w:t>
      </w:r>
      <w:r>
        <w:rPr>
          <w:rFonts w:ascii="Arial" w:hAnsi="Arial" w:eastAsia="Arial" w:cs="Arial"/>
          <w:color w:val="auto"/>
          <w:spacing w:val="0"/>
          <w:position w:val="0"/>
          <w:sz w:val="24"/>
          <w:shd w:val="clear" w:fill="auto"/>
        </w:rPr>
        <w:t xml:space="preserve">project. </w:t>
      </w:r>
      <w:r>
        <w:rPr>
          <w:rFonts w:ascii="Arial" w:hAnsi="Arial" w:eastAsia="Arial" w:cs="Arial"/>
          <w:color w:val="auto"/>
          <w:spacing w:val="-3"/>
          <w:position w:val="0"/>
          <w:sz w:val="24"/>
          <w:shd w:val="clear" w:fill="auto"/>
        </w:rPr>
        <w:t xml:space="preserve">We </w:t>
      </w:r>
      <w:r>
        <w:rPr>
          <w:rFonts w:ascii="Arial" w:hAnsi="Arial" w:eastAsia="Arial" w:cs="Arial"/>
          <w:color w:val="auto"/>
          <w:spacing w:val="0"/>
          <w:position w:val="0"/>
          <w:sz w:val="24"/>
          <w:shd w:val="clear" w:fill="auto"/>
        </w:rPr>
        <w:t>decided on the technology based on the minimum possible  cost</w:t>
      </w:r>
      <w:r>
        <w:rPr>
          <w:rFonts w:ascii="Arial" w:hAnsi="Arial" w:eastAsia="Arial" w:cs="Arial"/>
          <w:color w:val="auto"/>
          <w:spacing w:val="-1"/>
          <w:position w:val="0"/>
          <w:sz w:val="24"/>
          <w:shd w:val="clear" w:fill="auto"/>
        </w:rPr>
        <w:t xml:space="preserve"> </w:t>
      </w:r>
      <w:r>
        <w:rPr>
          <w:rFonts w:ascii="Arial" w:hAnsi="Arial" w:eastAsia="Arial" w:cs="Arial"/>
          <w:color w:val="auto"/>
          <w:spacing w:val="0"/>
          <w:position w:val="0"/>
          <w:sz w:val="24"/>
          <w:shd w:val="clear" w:fill="auto"/>
        </w:rPr>
        <w:t>factor.</w:t>
      </w:r>
    </w:p>
    <w:p>
      <w:pPr>
        <w:numPr>
          <w:ilvl w:val="0"/>
          <w:numId w:val="3"/>
        </w:numPr>
        <w:spacing w:before="4" w:after="0" w:line="240"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All hardware and software cost has to be borne by the organization.</w:t>
      </w:r>
    </w:p>
    <w:p>
      <w:pPr>
        <w:numPr>
          <w:ilvl w:val="0"/>
          <w:numId w:val="3"/>
        </w:numPr>
        <w:spacing w:before="143" w:after="0" w:line="364"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Overall we have estimated that the benefits the organization is </w:t>
      </w:r>
      <w:r>
        <w:rPr>
          <w:rFonts w:ascii="Arial" w:hAnsi="Arial" w:eastAsia="Arial" w:cs="Arial"/>
          <w:color w:val="auto"/>
          <w:spacing w:val="-3"/>
          <w:position w:val="0"/>
          <w:sz w:val="24"/>
          <w:shd w:val="clear" w:fill="auto"/>
        </w:rPr>
        <w:t xml:space="preserve">going </w:t>
      </w:r>
      <w:r>
        <w:rPr>
          <w:rFonts w:ascii="Arial" w:hAnsi="Arial" w:eastAsia="Arial" w:cs="Arial"/>
          <w:color w:val="auto"/>
          <w:spacing w:val="0"/>
          <w:position w:val="0"/>
          <w:sz w:val="24"/>
          <w:shd w:val="clear" w:fill="auto"/>
        </w:rPr>
        <w:t xml:space="preserve">to receive from the proposed system will surely overcome the </w:t>
      </w:r>
      <w:r>
        <w:rPr>
          <w:rFonts w:ascii="Arial" w:hAnsi="Arial" w:eastAsia="Arial" w:cs="Arial"/>
          <w:color w:val="auto"/>
          <w:spacing w:val="-3"/>
          <w:position w:val="0"/>
          <w:sz w:val="24"/>
          <w:shd w:val="clear" w:fill="auto"/>
        </w:rPr>
        <w:t xml:space="preserve">initial </w:t>
      </w:r>
      <w:r>
        <w:rPr>
          <w:rFonts w:ascii="Arial" w:hAnsi="Arial" w:eastAsia="Arial" w:cs="Arial"/>
          <w:color w:val="auto"/>
          <w:spacing w:val="0"/>
          <w:position w:val="0"/>
          <w:sz w:val="24"/>
          <w:shd w:val="clear" w:fill="auto"/>
        </w:rPr>
        <w:t>costs and the later on running cost for the system.</w:t>
      </w:r>
    </w:p>
    <w:p>
      <w:pPr>
        <w:spacing w:before="0" w:after="0" w:line="240" w:lineRule="auto"/>
        <w:ind w:left="0" w:right="-23" w:firstLine="0"/>
        <w:jc w:val="left"/>
        <w:rPr>
          <w:rFonts w:ascii="Arial" w:hAnsi="Arial" w:eastAsia="Arial" w:cs="Arial"/>
          <w:color w:val="auto"/>
          <w:spacing w:val="0"/>
          <w:position w:val="0"/>
          <w:sz w:val="38"/>
          <w:shd w:val="clear" w:fill="auto"/>
        </w:rPr>
      </w:pPr>
    </w:p>
    <w:p>
      <w:pPr>
        <w:numPr>
          <w:ilvl w:val="0"/>
          <w:numId w:val="4"/>
        </w:numPr>
        <w:spacing w:before="0" w:after="0" w:line="240" w:lineRule="auto"/>
        <w:ind w:left="0" w:right="-23" w:firstLine="0"/>
        <w:jc w:val="left"/>
        <w:rPr>
          <w:rFonts w:ascii="Arial" w:hAnsi="Arial" w:eastAsia="Arial" w:cs="Arial"/>
          <w:b/>
          <w:color w:val="auto"/>
          <w:spacing w:val="0"/>
          <w:position w:val="0"/>
          <w:sz w:val="24"/>
          <w:u w:val="single"/>
          <w:shd w:val="clear" w:fill="auto"/>
        </w:rPr>
      </w:pPr>
      <w:r>
        <w:rPr>
          <w:rFonts w:ascii="Arial" w:hAnsi="Arial" w:eastAsia="Arial" w:cs="Arial"/>
          <w:b/>
          <w:color w:val="auto"/>
          <w:spacing w:val="0"/>
          <w:position w:val="0"/>
          <w:sz w:val="24"/>
          <w:u w:val="single"/>
          <w:shd w:val="clear" w:fill="auto"/>
        </w:rPr>
        <w:tab/>
      </w:r>
      <w:r>
        <w:rPr>
          <w:rFonts w:ascii="Arial" w:hAnsi="Arial" w:eastAsia="Arial" w:cs="Arial"/>
          <w:b/>
          <w:color w:val="auto"/>
          <w:spacing w:val="0"/>
          <w:position w:val="0"/>
          <w:sz w:val="24"/>
          <w:u w:val="single"/>
          <w:shd w:val="clear" w:fill="auto"/>
        </w:rPr>
        <w:t>Technical</w:t>
      </w:r>
      <w:r>
        <w:rPr>
          <w:rFonts w:ascii="Arial" w:hAnsi="Arial" w:eastAsia="Arial" w:cs="Arial"/>
          <w:b/>
          <w:color w:val="auto"/>
          <w:spacing w:val="-1"/>
          <w:position w:val="0"/>
          <w:sz w:val="24"/>
          <w:u w:val="single"/>
          <w:shd w:val="clear" w:fill="auto"/>
        </w:rPr>
        <w:t xml:space="preserve"> </w:t>
      </w:r>
      <w:r>
        <w:rPr>
          <w:rFonts w:ascii="Arial" w:hAnsi="Arial" w:eastAsia="Arial" w:cs="Arial"/>
          <w:b/>
          <w:color w:val="auto"/>
          <w:spacing w:val="0"/>
          <w:position w:val="0"/>
          <w:sz w:val="24"/>
          <w:u w:val="single"/>
          <w:shd w:val="clear" w:fill="auto"/>
        </w:rPr>
        <w:t>Feasibility</w:t>
      </w:r>
    </w:p>
    <w:p>
      <w:pPr>
        <w:spacing w:before="148" w:after="0" w:line="376"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This included the study of function, performance and constraints that may affect the ability to achieve an acceptable system. For this feasibility study, we studied complete functionality to be provided in the system, as described in the System Requirement Specification (SRS), and checked if everything was possible using different types of frontend and backend platforms.</w:t>
      </w:r>
    </w:p>
    <w:p>
      <w:pPr>
        <w:spacing w:before="0" w:after="0" w:line="376" w:lineRule="auto"/>
        <w:ind w:left="0" w:right="-23" w:firstLine="0"/>
        <w:jc w:val="both"/>
        <w:rPr>
          <w:rFonts w:ascii="Arial" w:hAnsi="Arial" w:eastAsia="Arial" w:cs="Arial"/>
          <w:color w:val="auto"/>
          <w:spacing w:val="0"/>
          <w:position w:val="0"/>
          <w:sz w:val="22"/>
          <w:shd w:val="clear" w:fill="auto"/>
        </w:rPr>
      </w:pPr>
    </w:p>
    <w:p>
      <w:pPr>
        <w:spacing w:before="0" w:after="0" w:line="240" w:lineRule="auto"/>
        <w:ind w:left="0" w:right="-23" w:firstLine="0"/>
        <w:jc w:val="left"/>
        <w:rPr>
          <w:rFonts w:ascii="Arial" w:hAnsi="Arial" w:eastAsia="Arial" w:cs="Arial"/>
          <w:color w:val="auto"/>
          <w:spacing w:val="0"/>
          <w:position w:val="0"/>
          <w:sz w:val="25"/>
          <w:shd w:val="clear" w:fill="auto"/>
        </w:rPr>
      </w:pPr>
    </w:p>
    <w:p>
      <w:pPr>
        <w:numPr>
          <w:ilvl w:val="0"/>
          <w:numId w:val="5"/>
        </w:numPr>
        <w:spacing w:before="93" w:after="0" w:line="240" w:lineRule="auto"/>
        <w:ind w:left="0" w:right="-23" w:firstLine="0"/>
        <w:jc w:val="left"/>
        <w:rPr>
          <w:rFonts w:ascii="Arial" w:hAnsi="Arial" w:eastAsia="Arial" w:cs="Arial"/>
          <w:b/>
          <w:color w:val="auto"/>
          <w:spacing w:val="0"/>
          <w:position w:val="0"/>
          <w:sz w:val="24"/>
          <w:u w:val="single"/>
          <w:shd w:val="clear" w:fill="auto"/>
        </w:rPr>
      </w:pPr>
      <w:r>
        <w:rPr>
          <w:rFonts w:ascii="Arial" w:hAnsi="Arial" w:eastAsia="Arial" w:cs="Arial"/>
          <w:b/>
          <w:color w:val="auto"/>
          <w:spacing w:val="0"/>
          <w:position w:val="0"/>
          <w:sz w:val="24"/>
          <w:u w:val="single"/>
          <w:shd w:val="clear" w:fill="auto"/>
        </w:rPr>
        <w:tab/>
      </w:r>
      <w:r>
        <w:rPr>
          <w:rFonts w:ascii="Arial" w:hAnsi="Arial" w:eastAsia="Arial" w:cs="Arial"/>
          <w:b/>
          <w:color w:val="auto"/>
          <w:spacing w:val="0"/>
          <w:position w:val="0"/>
          <w:sz w:val="24"/>
          <w:u w:val="single"/>
          <w:shd w:val="clear" w:fill="auto"/>
        </w:rPr>
        <w:t>Operational Feasibility</w:t>
      </w:r>
    </w:p>
    <w:p>
      <w:pPr>
        <w:spacing w:before="148" w:after="0" w:line="376"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No doubt the proposed system is fully GUI based and is very </w:t>
      </w:r>
      <w:r>
        <w:rPr>
          <w:rFonts w:ascii="Arial" w:hAnsi="Arial" w:eastAsia="Arial" w:cs="Arial"/>
          <w:color w:val="auto"/>
          <w:spacing w:val="-3"/>
          <w:position w:val="0"/>
          <w:sz w:val="24"/>
          <w:shd w:val="clear" w:fill="auto"/>
        </w:rPr>
        <w:t xml:space="preserve">user </w:t>
      </w:r>
      <w:r>
        <w:rPr>
          <w:rFonts w:ascii="Arial" w:hAnsi="Arial" w:eastAsia="Arial" w:cs="Arial"/>
          <w:color w:val="auto"/>
          <w:spacing w:val="0"/>
          <w:position w:val="0"/>
          <w:sz w:val="24"/>
          <w:shd w:val="clear" w:fill="auto"/>
        </w:rPr>
        <w:t xml:space="preserve">friendly and all inputs to be taken are all self-explanatory even to a layman. Besides, proper training has been conducted to let the users know </w:t>
      </w:r>
      <w:r>
        <w:rPr>
          <w:rFonts w:ascii="Arial" w:hAnsi="Arial" w:eastAsia="Arial" w:cs="Arial"/>
          <w:color w:val="auto"/>
          <w:spacing w:val="-4"/>
          <w:position w:val="0"/>
          <w:sz w:val="24"/>
          <w:shd w:val="clear" w:fill="auto"/>
        </w:rPr>
        <w:t>the</w:t>
      </w:r>
      <w:r>
        <w:rPr>
          <w:rFonts w:ascii="Arial" w:hAnsi="Arial" w:eastAsia="Arial" w:cs="Arial"/>
          <w:color w:val="auto"/>
          <w:spacing w:val="58"/>
          <w:position w:val="0"/>
          <w:sz w:val="24"/>
          <w:shd w:val="clear" w:fill="auto"/>
        </w:rPr>
        <w:t xml:space="preserve"> </w:t>
      </w:r>
      <w:r>
        <w:rPr>
          <w:rFonts w:ascii="Arial" w:hAnsi="Arial" w:eastAsia="Arial" w:cs="Arial"/>
          <w:color w:val="auto"/>
          <w:spacing w:val="0"/>
          <w:position w:val="0"/>
          <w:sz w:val="24"/>
          <w:shd w:val="clear" w:fill="auto"/>
        </w:rPr>
        <w:t xml:space="preserve">essence of the system so that they feel comfortable with the new </w:t>
      </w:r>
      <w:r>
        <w:rPr>
          <w:rFonts w:ascii="Arial" w:hAnsi="Arial" w:eastAsia="Arial" w:cs="Arial"/>
          <w:color w:val="auto"/>
          <w:spacing w:val="-3"/>
          <w:position w:val="0"/>
          <w:sz w:val="24"/>
          <w:shd w:val="clear" w:fill="auto"/>
        </w:rPr>
        <w:t xml:space="preserve">system. </w:t>
      </w:r>
      <w:r>
        <w:rPr>
          <w:rFonts w:ascii="Arial" w:hAnsi="Arial" w:eastAsia="Arial" w:cs="Arial"/>
          <w:color w:val="auto"/>
          <w:spacing w:val="0"/>
          <w:position w:val="0"/>
          <w:sz w:val="24"/>
          <w:shd w:val="clear" w:fill="auto"/>
        </w:rPr>
        <w:t xml:space="preserve">As far as our study is concerned the clients are comfortable and happy </w:t>
      </w:r>
      <w:r>
        <w:rPr>
          <w:rFonts w:ascii="Arial" w:hAnsi="Arial" w:eastAsia="Arial" w:cs="Arial"/>
          <w:color w:val="auto"/>
          <w:spacing w:val="-6"/>
          <w:position w:val="0"/>
          <w:sz w:val="24"/>
          <w:shd w:val="clear" w:fill="auto"/>
        </w:rPr>
        <w:t xml:space="preserve">as </w:t>
      </w:r>
      <w:r>
        <w:rPr>
          <w:rFonts w:ascii="Arial" w:hAnsi="Arial" w:eastAsia="Arial" w:cs="Arial"/>
          <w:color w:val="auto"/>
          <w:spacing w:val="0"/>
          <w:position w:val="0"/>
          <w:sz w:val="24"/>
          <w:shd w:val="clear" w:fill="auto"/>
        </w:rPr>
        <w:t>the system has cut down their loads and doing.</w:t>
      </w:r>
    </w:p>
    <w:p>
      <w:pPr>
        <w:spacing w:before="0" w:after="0" w:line="240" w:lineRule="auto"/>
        <w:ind w:left="0" w:right="-23" w:firstLine="0"/>
        <w:jc w:val="left"/>
        <w:rPr>
          <w:rFonts w:ascii="Arial" w:hAnsi="Arial" w:eastAsia="Arial" w:cs="Arial"/>
          <w:color w:val="auto"/>
          <w:spacing w:val="0"/>
          <w:position w:val="0"/>
          <w:sz w:val="26"/>
          <w:shd w:val="clear" w:fill="auto"/>
        </w:rPr>
      </w:pPr>
    </w:p>
    <w:p>
      <w:pPr>
        <w:spacing w:before="186" w:after="0" w:line="240" w:lineRule="auto"/>
        <w:ind w:left="0" w:right="-23" w:firstLine="0"/>
        <w:jc w:val="left"/>
        <w:rPr>
          <w:rFonts w:ascii="Arial" w:hAnsi="Arial" w:eastAsia="Arial" w:cs="Arial"/>
          <w:b/>
          <w:color w:val="auto"/>
          <w:spacing w:val="0"/>
          <w:position w:val="0"/>
          <w:sz w:val="26"/>
          <w:u w:val="single"/>
          <w:shd w:val="clear" w:fill="auto"/>
        </w:rPr>
      </w:pPr>
      <w:r>
        <w:rPr>
          <w:rFonts w:ascii="Times New Roman" w:hAnsi="Times New Roman" w:eastAsia="Times New Roman" w:cs="Times New Roman"/>
          <w:color w:val="auto"/>
          <w:spacing w:val="-60"/>
          <w:position w:val="0"/>
          <w:sz w:val="26"/>
          <w:u w:val="single"/>
          <w:shd w:val="clear" w:fill="auto"/>
        </w:rPr>
        <w:t xml:space="preserve"> </w:t>
      </w:r>
      <w:r>
        <w:rPr>
          <w:rFonts w:ascii="Arial" w:hAnsi="Arial" w:eastAsia="Arial" w:cs="Arial"/>
          <w:b/>
          <w:color w:val="auto"/>
          <w:spacing w:val="0"/>
          <w:position w:val="0"/>
          <w:sz w:val="26"/>
          <w:u w:val="single"/>
          <w:shd w:val="clear" w:fill="auto"/>
        </w:rPr>
        <w:t>System Design of Contact Management System</w:t>
      </w:r>
    </w:p>
    <w:p>
      <w:pPr>
        <w:spacing w:before="0" w:after="0" w:line="240" w:lineRule="auto"/>
        <w:ind w:left="0" w:right="-23" w:firstLine="0"/>
        <w:jc w:val="left"/>
        <w:rPr>
          <w:rFonts w:ascii="Arial" w:hAnsi="Arial" w:eastAsia="Arial" w:cs="Arial"/>
          <w:b/>
          <w:color w:val="auto"/>
          <w:spacing w:val="0"/>
          <w:position w:val="0"/>
          <w:sz w:val="33"/>
          <w:shd w:val="clear" w:fill="auto"/>
        </w:rPr>
      </w:pPr>
    </w:p>
    <w:p>
      <w:pPr>
        <w:spacing w:before="0" w:after="0" w:line="376"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In this phase, a logical system is built which fulfills the given requirements. Design phase of software development deals with transforming the client's requirements into a logically working system. Normally, design is performed in the following in the following two steps:</w:t>
      </w:r>
    </w:p>
    <w:p>
      <w:pPr>
        <w:numPr>
          <w:ilvl w:val="0"/>
          <w:numId w:val="6"/>
        </w:numPr>
        <w:spacing w:before="203" w:after="0" w:line="240" w:lineRule="auto"/>
        <w:ind w:left="0" w:right="-23" w:firstLine="0"/>
        <w:jc w:val="left"/>
        <w:rPr>
          <w:rFonts w:ascii="Arial" w:hAnsi="Arial" w:eastAsia="Arial" w:cs="Arial"/>
          <w:b/>
          <w:color w:val="auto"/>
          <w:spacing w:val="0"/>
          <w:position w:val="0"/>
          <w:sz w:val="24"/>
          <w:u w:val="single"/>
          <w:shd w:val="clear" w:fill="auto"/>
        </w:rPr>
      </w:pPr>
      <w:r>
        <w:rPr>
          <w:rFonts w:ascii="Arial" w:hAnsi="Arial" w:eastAsia="Arial" w:cs="Arial"/>
          <w:b/>
          <w:color w:val="auto"/>
          <w:spacing w:val="0"/>
          <w:position w:val="0"/>
          <w:sz w:val="24"/>
          <w:u w:val="single"/>
          <w:shd w:val="clear" w:fill="auto"/>
        </w:rPr>
        <w:tab/>
      </w:r>
      <w:r>
        <w:rPr>
          <w:rFonts w:ascii="Arial" w:hAnsi="Arial" w:eastAsia="Arial" w:cs="Arial"/>
          <w:b/>
          <w:color w:val="auto"/>
          <w:spacing w:val="0"/>
          <w:position w:val="0"/>
          <w:sz w:val="24"/>
          <w:u w:val="single"/>
          <w:shd w:val="clear" w:fill="auto"/>
        </w:rPr>
        <w:t>Primary Design Phase:</w:t>
      </w:r>
    </w:p>
    <w:p>
      <w:pPr>
        <w:spacing w:before="144" w:after="0" w:line="376"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In this phase, the system is designed at block level. The blocks are created on the basis of analysis done in the problem identification phase. Different blocks are created for different functions; emphasis is put on minimizing the information flow between blocks. Thus, all activities which require more interaction are kept in one block.</w:t>
      </w:r>
    </w:p>
    <w:p>
      <w:pPr>
        <w:numPr>
          <w:ilvl w:val="0"/>
          <w:numId w:val="7"/>
        </w:numPr>
        <w:spacing w:before="5" w:after="0" w:line="240" w:lineRule="auto"/>
        <w:ind w:left="0" w:right="-23" w:firstLine="0"/>
        <w:jc w:val="left"/>
        <w:rPr>
          <w:rFonts w:ascii="Arial" w:hAnsi="Arial" w:eastAsia="Arial" w:cs="Arial"/>
          <w:b/>
          <w:color w:val="auto"/>
          <w:spacing w:val="0"/>
          <w:position w:val="0"/>
          <w:sz w:val="24"/>
          <w:u w:val="single"/>
          <w:shd w:val="clear" w:fill="auto"/>
        </w:rPr>
      </w:pPr>
      <w:r>
        <w:rPr>
          <w:rFonts w:ascii="Arial" w:hAnsi="Arial" w:eastAsia="Arial" w:cs="Arial"/>
          <w:b/>
          <w:color w:val="auto"/>
          <w:spacing w:val="0"/>
          <w:position w:val="0"/>
          <w:sz w:val="24"/>
          <w:u w:val="single"/>
          <w:shd w:val="clear" w:fill="auto"/>
        </w:rPr>
        <w:tab/>
      </w:r>
      <w:r>
        <w:rPr>
          <w:rFonts w:ascii="Arial" w:hAnsi="Arial" w:eastAsia="Arial" w:cs="Arial"/>
          <w:b/>
          <w:color w:val="auto"/>
          <w:spacing w:val="0"/>
          <w:position w:val="0"/>
          <w:sz w:val="24"/>
          <w:u w:val="single"/>
          <w:shd w:val="clear" w:fill="auto"/>
        </w:rPr>
        <w:t>Secondary Design Phase:</w:t>
      </w:r>
    </w:p>
    <w:p>
      <w:pPr>
        <w:spacing w:before="193"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In the secondary phase the detailed design of every block is performed.</w:t>
      </w:r>
    </w:p>
    <w:p>
      <w:pPr>
        <w:spacing w:before="0" w:after="0" w:line="240" w:lineRule="auto"/>
        <w:ind w:left="0" w:right="-23" w:firstLine="0"/>
        <w:jc w:val="left"/>
        <w:rPr>
          <w:rFonts w:ascii="Arial" w:hAnsi="Arial" w:eastAsia="Arial" w:cs="Arial"/>
          <w:color w:val="auto"/>
          <w:spacing w:val="0"/>
          <w:position w:val="0"/>
          <w:sz w:val="26"/>
          <w:shd w:val="clear" w:fill="auto"/>
        </w:rPr>
      </w:pPr>
    </w:p>
    <w:p>
      <w:pPr>
        <w:spacing w:before="0" w:after="0" w:line="240" w:lineRule="auto"/>
        <w:ind w:left="0" w:right="-23" w:firstLine="0"/>
        <w:jc w:val="left"/>
        <w:rPr>
          <w:rFonts w:ascii="Arial" w:hAnsi="Arial" w:eastAsia="Arial" w:cs="Arial"/>
          <w:color w:val="auto"/>
          <w:spacing w:val="0"/>
          <w:position w:val="0"/>
          <w:sz w:val="26"/>
          <w:shd w:val="clear" w:fill="auto"/>
        </w:rPr>
      </w:pPr>
    </w:p>
    <w:p>
      <w:pPr>
        <w:spacing w:before="191" w:after="0" w:line="240" w:lineRule="auto"/>
        <w:ind w:left="0" w:right="-23" w:firstLine="0"/>
        <w:jc w:val="left"/>
        <w:rPr>
          <w:rFonts w:ascii="Arial" w:hAnsi="Arial" w:eastAsia="Arial" w:cs="Arial"/>
          <w:b/>
          <w:color w:val="auto"/>
          <w:spacing w:val="0"/>
          <w:position w:val="0"/>
          <w:sz w:val="24"/>
          <w:u w:val="single"/>
          <w:shd w:val="clear" w:fill="auto"/>
        </w:rPr>
      </w:pPr>
      <w:r>
        <w:rPr>
          <w:rFonts w:ascii="Times New Roman" w:hAnsi="Times New Roman" w:eastAsia="Times New Roman" w:cs="Times New Roman"/>
          <w:color w:val="auto"/>
          <w:spacing w:val="-55"/>
          <w:position w:val="0"/>
          <w:sz w:val="24"/>
          <w:u w:val="single"/>
          <w:shd w:val="clear" w:fill="auto"/>
        </w:rPr>
        <w:t xml:space="preserve"> </w:t>
      </w:r>
      <w:r>
        <w:rPr>
          <w:rFonts w:ascii="Arial" w:hAnsi="Arial" w:eastAsia="Arial" w:cs="Arial"/>
          <w:b/>
          <w:color w:val="auto"/>
          <w:spacing w:val="0"/>
          <w:position w:val="0"/>
          <w:sz w:val="24"/>
          <w:u w:val="single"/>
          <w:shd w:val="clear" w:fill="auto"/>
        </w:rPr>
        <w:t>The general tasks involved in the design process are the following:</w:t>
      </w:r>
    </w:p>
    <w:p>
      <w:pPr>
        <w:spacing w:before="7" w:after="0" w:line="240" w:lineRule="auto"/>
        <w:ind w:left="0" w:right="-23" w:firstLine="0"/>
        <w:jc w:val="left"/>
        <w:rPr>
          <w:rFonts w:ascii="Arial" w:hAnsi="Arial" w:eastAsia="Arial" w:cs="Arial"/>
          <w:b/>
          <w:color w:val="auto"/>
          <w:spacing w:val="0"/>
          <w:position w:val="0"/>
          <w:sz w:val="30"/>
          <w:shd w:val="clear" w:fill="auto"/>
        </w:rPr>
      </w:pPr>
    </w:p>
    <w:p>
      <w:pPr>
        <w:numPr>
          <w:ilvl w:val="0"/>
          <w:numId w:val="8"/>
        </w:numPr>
        <w:spacing w:before="0"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Design various blocks for overall system processes.</w:t>
      </w:r>
    </w:p>
    <w:p>
      <w:pPr>
        <w:numPr>
          <w:ilvl w:val="0"/>
          <w:numId w:val="8"/>
        </w:numPr>
        <w:spacing w:before="144"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Design smaller, compact and workable modules in each</w:t>
      </w:r>
      <w:r>
        <w:rPr>
          <w:rFonts w:ascii="Arial" w:hAnsi="Arial" w:eastAsia="Arial" w:cs="Arial"/>
          <w:color w:val="auto"/>
          <w:spacing w:val="-3"/>
          <w:position w:val="0"/>
          <w:sz w:val="24"/>
          <w:shd w:val="clear" w:fill="auto"/>
        </w:rPr>
        <w:t xml:space="preserve"> </w:t>
      </w:r>
      <w:r>
        <w:rPr>
          <w:rFonts w:ascii="Arial" w:hAnsi="Arial" w:eastAsia="Arial" w:cs="Arial"/>
          <w:color w:val="auto"/>
          <w:spacing w:val="0"/>
          <w:position w:val="0"/>
          <w:sz w:val="24"/>
          <w:shd w:val="clear" w:fill="auto"/>
        </w:rPr>
        <w:t>block.</w:t>
      </w:r>
    </w:p>
    <w:p>
      <w:pPr>
        <w:numPr>
          <w:ilvl w:val="0"/>
          <w:numId w:val="8"/>
        </w:numPr>
        <w:spacing w:before="146"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Design various database structures.</w:t>
      </w:r>
    </w:p>
    <w:p>
      <w:pPr>
        <w:numPr>
          <w:ilvl w:val="0"/>
          <w:numId w:val="8"/>
        </w:numPr>
        <w:spacing w:before="142"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Specify details of programs to achieve desired</w:t>
      </w:r>
      <w:r>
        <w:rPr>
          <w:rFonts w:ascii="Arial" w:hAnsi="Arial" w:eastAsia="Arial" w:cs="Arial"/>
          <w:color w:val="auto"/>
          <w:spacing w:val="-3"/>
          <w:position w:val="0"/>
          <w:sz w:val="24"/>
          <w:shd w:val="clear" w:fill="auto"/>
        </w:rPr>
        <w:t xml:space="preserve"> </w:t>
      </w:r>
      <w:r>
        <w:rPr>
          <w:rFonts w:ascii="Arial" w:hAnsi="Arial" w:eastAsia="Arial" w:cs="Arial"/>
          <w:color w:val="auto"/>
          <w:spacing w:val="0"/>
          <w:position w:val="0"/>
          <w:sz w:val="24"/>
          <w:shd w:val="clear" w:fill="auto"/>
        </w:rPr>
        <w:t>functionality.</w:t>
      </w:r>
    </w:p>
    <w:p>
      <w:pPr>
        <w:spacing w:before="0" w:after="0" w:line="240" w:lineRule="auto"/>
        <w:ind w:left="0" w:right="-23" w:firstLine="0"/>
        <w:jc w:val="left"/>
        <w:rPr>
          <w:rFonts w:ascii="Arial" w:hAnsi="Arial" w:eastAsia="Arial" w:cs="Arial"/>
          <w:color w:val="auto"/>
          <w:spacing w:val="0"/>
          <w:position w:val="0"/>
          <w:sz w:val="24"/>
          <w:shd w:val="clear" w:fill="auto"/>
        </w:rPr>
      </w:pPr>
    </w:p>
    <w:p>
      <w:pPr>
        <w:numPr>
          <w:ilvl w:val="0"/>
          <w:numId w:val="9"/>
        </w:numPr>
        <w:spacing w:before="84"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Design the form of inputs, and outputs of the system.</w:t>
      </w:r>
    </w:p>
    <w:p>
      <w:pPr>
        <w:numPr>
          <w:ilvl w:val="0"/>
          <w:numId w:val="9"/>
        </w:numPr>
        <w:spacing w:before="142"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Perform documentation of the design.</w:t>
      </w:r>
    </w:p>
    <w:p>
      <w:pPr>
        <w:numPr>
          <w:ilvl w:val="0"/>
          <w:numId w:val="9"/>
        </w:numPr>
        <w:spacing w:before="146"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System reviews.</w:t>
      </w:r>
    </w:p>
    <w:p>
      <w:pPr>
        <w:spacing w:before="9" w:after="0" w:line="240" w:lineRule="auto"/>
        <w:ind w:left="0" w:right="-23" w:firstLine="0"/>
        <w:jc w:val="left"/>
        <w:rPr>
          <w:rFonts w:ascii="Arial" w:hAnsi="Arial" w:eastAsia="Arial" w:cs="Arial"/>
          <w:color w:val="auto"/>
          <w:spacing w:val="0"/>
          <w:position w:val="0"/>
          <w:sz w:val="32"/>
          <w:shd w:val="clear" w:fill="auto"/>
        </w:rPr>
      </w:pPr>
    </w:p>
    <w:p>
      <w:pPr>
        <w:spacing w:before="1" w:after="0" w:line="240" w:lineRule="auto"/>
        <w:ind w:left="0" w:right="-23" w:firstLine="0"/>
        <w:jc w:val="left"/>
        <w:rPr>
          <w:rFonts w:ascii="Arial" w:hAnsi="Arial" w:eastAsia="Arial" w:cs="Arial"/>
          <w:b/>
          <w:color w:val="auto"/>
          <w:spacing w:val="0"/>
          <w:position w:val="0"/>
          <w:sz w:val="26"/>
          <w:u w:val="single"/>
          <w:shd w:val="clear" w:fill="auto"/>
        </w:rPr>
      </w:pPr>
      <w:r>
        <w:rPr>
          <w:rFonts w:ascii="Times New Roman" w:hAnsi="Times New Roman" w:eastAsia="Times New Roman" w:cs="Times New Roman"/>
          <w:color w:val="auto"/>
          <w:spacing w:val="-60"/>
          <w:position w:val="0"/>
          <w:sz w:val="26"/>
          <w:u w:val="single"/>
          <w:shd w:val="clear" w:fill="auto"/>
        </w:rPr>
        <w:t xml:space="preserve"> </w:t>
      </w:r>
      <w:r>
        <w:rPr>
          <w:rFonts w:ascii="Arial" w:hAnsi="Arial" w:eastAsia="Arial" w:cs="Arial"/>
          <w:b/>
          <w:color w:val="auto"/>
          <w:spacing w:val="0"/>
          <w:position w:val="0"/>
          <w:sz w:val="26"/>
          <w:u w:val="single"/>
          <w:shd w:val="clear" w:fill="auto"/>
        </w:rPr>
        <w:t>User Interface Design</w:t>
      </w:r>
    </w:p>
    <w:p>
      <w:pPr>
        <w:spacing w:before="10" w:after="0" w:line="240" w:lineRule="auto"/>
        <w:ind w:left="0" w:right="-23" w:firstLine="0"/>
        <w:jc w:val="left"/>
        <w:rPr>
          <w:rFonts w:ascii="Arial" w:hAnsi="Arial" w:eastAsia="Arial" w:cs="Arial"/>
          <w:b/>
          <w:color w:val="auto"/>
          <w:spacing w:val="0"/>
          <w:position w:val="0"/>
          <w:sz w:val="22"/>
          <w:shd w:val="clear" w:fill="auto"/>
        </w:rPr>
      </w:pPr>
    </w:p>
    <w:p>
      <w:pPr>
        <w:spacing w:before="0" w:after="0" w:line="496"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User Interface Design is concerned with the dialogue  between </w:t>
      </w:r>
      <w:r>
        <w:rPr>
          <w:rFonts w:ascii="Arial" w:hAnsi="Arial" w:eastAsia="Arial" w:cs="Arial"/>
          <w:color w:val="auto"/>
          <w:spacing w:val="-15"/>
          <w:position w:val="0"/>
          <w:sz w:val="24"/>
          <w:shd w:val="clear" w:fill="auto"/>
        </w:rPr>
        <w:t xml:space="preserve">a </w:t>
      </w:r>
      <w:r>
        <w:rPr>
          <w:rFonts w:ascii="Arial" w:hAnsi="Arial" w:eastAsia="Arial" w:cs="Arial"/>
          <w:color w:val="auto"/>
          <w:spacing w:val="0"/>
          <w:position w:val="0"/>
          <w:sz w:val="24"/>
          <w:shd w:val="clear" w:fill="auto"/>
        </w:rPr>
        <w:t>user and the computer. It is concerned with everything from starting the system or logging into the system to the eventual presentation of desired inputs and outputs. The overall flow of screens and messages is called a dialogue.</w:t>
      </w:r>
    </w:p>
    <w:p>
      <w:pPr>
        <w:spacing w:before="206" w:after="0" w:line="240" w:lineRule="auto"/>
        <w:ind w:left="0" w:right="-23" w:firstLine="0"/>
        <w:jc w:val="left"/>
        <w:rPr>
          <w:rFonts w:ascii="Arial" w:hAnsi="Arial" w:eastAsia="Arial" w:cs="Arial"/>
          <w:b/>
          <w:color w:val="auto"/>
          <w:spacing w:val="0"/>
          <w:position w:val="0"/>
          <w:sz w:val="24"/>
          <w:u w:val="single"/>
          <w:shd w:val="clear" w:fill="auto"/>
        </w:rPr>
      </w:pPr>
      <w:r>
        <w:rPr>
          <w:rFonts w:ascii="Times New Roman" w:hAnsi="Times New Roman" w:eastAsia="Times New Roman" w:cs="Times New Roman"/>
          <w:color w:val="auto"/>
          <w:spacing w:val="-55"/>
          <w:position w:val="0"/>
          <w:sz w:val="24"/>
          <w:u w:val="single"/>
          <w:shd w:val="clear" w:fill="auto"/>
        </w:rPr>
        <w:t xml:space="preserve"> </w:t>
      </w:r>
      <w:r>
        <w:rPr>
          <w:rFonts w:ascii="Arial" w:hAnsi="Arial" w:eastAsia="Arial" w:cs="Arial"/>
          <w:b/>
          <w:color w:val="auto"/>
          <w:spacing w:val="0"/>
          <w:position w:val="0"/>
          <w:sz w:val="24"/>
          <w:u w:val="single"/>
          <w:shd w:val="clear" w:fill="auto"/>
        </w:rPr>
        <w:t>The following steps are various guidelines for User Interface Design:</w:t>
      </w:r>
    </w:p>
    <w:p>
      <w:pPr>
        <w:spacing w:before="0" w:after="0" w:line="240" w:lineRule="auto"/>
        <w:ind w:left="0" w:right="-23" w:firstLine="0"/>
        <w:jc w:val="left"/>
        <w:rPr>
          <w:rFonts w:ascii="Arial" w:hAnsi="Arial" w:eastAsia="Arial" w:cs="Arial"/>
          <w:b/>
          <w:color w:val="auto"/>
          <w:spacing w:val="0"/>
          <w:position w:val="0"/>
          <w:sz w:val="26"/>
          <w:shd w:val="clear" w:fill="auto"/>
        </w:rPr>
      </w:pPr>
    </w:p>
    <w:p>
      <w:pPr>
        <w:numPr>
          <w:ilvl w:val="0"/>
          <w:numId w:val="10"/>
        </w:numPr>
        <w:spacing w:before="214"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The system user should always be aware of what to do next.</w:t>
      </w:r>
    </w:p>
    <w:p>
      <w:pPr>
        <w:spacing w:before="5" w:after="0" w:line="240" w:lineRule="auto"/>
        <w:ind w:left="0" w:right="-23" w:firstLine="0"/>
        <w:jc w:val="left"/>
        <w:rPr>
          <w:rFonts w:ascii="Arial" w:hAnsi="Arial" w:eastAsia="Arial" w:cs="Arial"/>
          <w:color w:val="auto"/>
          <w:spacing w:val="0"/>
          <w:position w:val="0"/>
          <w:sz w:val="25"/>
          <w:shd w:val="clear" w:fill="auto"/>
        </w:rPr>
      </w:pPr>
    </w:p>
    <w:p>
      <w:pPr>
        <w:numPr>
          <w:ilvl w:val="0"/>
          <w:numId w:val="11"/>
        </w:numPr>
        <w:spacing w:before="0" w:after="0" w:line="496"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The screen should be formatted so that various types of </w:t>
      </w:r>
      <w:r>
        <w:rPr>
          <w:rFonts w:ascii="Arial" w:hAnsi="Arial" w:eastAsia="Arial" w:cs="Arial"/>
          <w:color w:val="auto"/>
          <w:spacing w:val="-2"/>
          <w:position w:val="0"/>
          <w:sz w:val="24"/>
          <w:shd w:val="clear" w:fill="auto"/>
        </w:rPr>
        <w:t xml:space="preserve">information, </w:t>
      </w:r>
      <w:r>
        <w:rPr>
          <w:rFonts w:ascii="Arial" w:hAnsi="Arial" w:eastAsia="Arial" w:cs="Arial"/>
          <w:color w:val="auto"/>
          <w:spacing w:val="0"/>
          <w:position w:val="0"/>
          <w:sz w:val="24"/>
          <w:shd w:val="clear" w:fill="auto"/>
        </w:rPr>
        <w:t>instructions and messages always appear in the same general display area.</w:t>
      </w:r>
    </w:p>
    <w:p>
      <w:pPr>
        <w:numPr>
          <w:ilvl w:val="0"/>
          <w:numId w:val="11"/>
        </w:numPr>
        <w:spacing w:before="0" w:after="0" w:line="496"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Messages, instructions or information should be displayed </w:t>
      </w:r>
      <w:r>
        <w:rPr>
          <w:rFonts w:ascii="Arial" w:hAnsi="Arial" w:eastAsia="Arial" w:cs="Arial"/>
          <w:color w:val="auto"/>
          <w:spacing w:val="-5"/>
          <w:position w:val="0"/>
          <w:sz w:val="24"/>
          <w:shd w:val="clear" w:fill="auto"/>
        </w:rPr>
        <w:t xml:space="preserve">long </w:t>
      </w:r>
      <w:r>
        <w:rPr>
          <w:rFonts w:ascii="Arial" w:hAnsi="Arial" w:eastAsia="Arial" w:cs="Arial"/>
          <w:color w:val="auto"/>
          <w:spacing w:val="0"/>
          <w:position w:val="0"/>
          <w:sz w:val="24"/>
          <w:shd w:val="clear" w:fill="auto"/>
        </w:rPr>
        <w:t>enough to allow the system user to read them.</w:t>
      </w:r>
    </w:p>
    <w:p>
      <w:pPr>
        <w:numPr>
          <w:ilvl w:val="0"/>
          <w:numId w:val="11"/>
        </w:numPr>
        <w:spacing w:before="0" w:after="0" w:line="273"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Use display attributes</w:t>
      </w:r>
      <w:r>
        <w:rPr>
          <w:rFonts w:ascii="Arial" w:hAnsi="Arial" w:eastAsia="Arial" w:cs="Arial"/>
          <w:color w:val="auto"/>
          <w:spacing w:val="-1"/>
          <w:position w:val="0"/>
          <w:sz w:val="24"/>
          <w:shd w:val="clear" w:fill="auto"/>
        </w:rPr>
        <w:t xml:space="preserve"> </w:t>
      </w:r>
      <w:r>
        <w:rPr>
          <w:rFonts w:ascii="Arial" w:hAnsi="Arial" w:eastAsia="Arial" w:cs="Arial"/>
          <w:color w:val="auto"/>
          <w:spacing w:val="0"/>
          <w:position w:val="0"/>
          <w:sz w:val="24"/>
          <w:shd w:val="clear" w:fill="auto"/>
        </w:rPr>
        <w:t>sparingly.</w:t>
      </w:r>
    </w:p>
    <w:p>
      <w:pPr>
        <w:spacing w:before="3" w:after="0" w:line="240" w:lineRule="auto"/>
        <w:ind w:left="0" w:right="-23" w:firstLine="0"/>
        <w:jc w:val="left"/>
        <w:rPr>
          <w:rFonts w:ascii="Arial" w:hAnsi="Arial" w:eastAsia="Arial" w:cs="Arial"/>
          <w:color w:val="auto"/>
          <w:spacing w:val="0"/>
          <w:position w:val="0"/>
          <w:sz w:val="25"/>
          <w:shd w:val="clear" w:fill="auto"/>
        </w:rPr>
      </w:pPr>
    </w:p>
    <w:p>
      <w:pPr>
        <w:numPr>
          <w:ilvl w:val="0"/>
          <w:numId w:val="12"/>
        </w:numPr>
        <w:spacing w:before="0" w:after="0" w:line="496"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Default values for fields and answers to be entered by the </w:t>
      </w:r>
      <w:r>
        <w:rPr>
          <w:rFonts w:ascii="Arial" w:hAnsi="Arial" w:eastAsia="Arial" w:cs="Arial"/>
          <w:color w:val="auto"/>
          <w:spacing w:val="-5"/>
          <w:position w:val="0"/>
          <w:sz w:val="24"/>
          <w:shd w:val="clear" w:fill="auto"/>
        </w:rPr>
        <w:t xml:space="preserve">user </w:t>
      </w:r>
      <w:r>
        <w:rPr>
          <w:rFonts w:ascii="Arial" w:hAnsi="Arial" w:eastAsia="Arial" w:cs="Arial"/>
          <w:color w:val="auto"/>
          <w:spacing w:val="0"/>
          <w:position w:val="0"/>
          <w:sz w:val="24"/>
          <w:shd w:val="clear" w:fill="auto"/>
        </w:rPr>
        <w:t>should be specified.</w:t>
      </w:r>
    </w:p>
    <w:p>
      <w:pPr>
        <w:numPr>
          <w:ilvl w:val="0"/>
          <w:numId w:val="12"/>
        </w:numPr>
        <w:spacing w:before="0" w:after="0" w:line="273"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A user should not be allowed to proceed without correcting an</w:t>
      </w:r>
      <w:r>
        <w:rPr>
          <w:rFonts w:ascii="Arial" w:hAnsi="Arial" w:eastAsia="Arial" w:cs="Arial"/>
          <w:color w:val="auto"/>
          <w:spacing w:val="-13"/>
          <w:position w:val="0"/>
          <w:sz w:val="24"/>
          <w:shd w:val="clear" w:fill="auto"/>
        </w:rPr>
        <w:t xml:space="preserve"> </w:t>
      </w:r>
      <w:r>
        <w:rPr>
          <w:rFonts w:ascii="Arial" w:hAnsi="Arial" w:eastAsia="Arial" w:cs="Arial"/>
          <w:color w:val="auto"/>
          <w:spacing w:val="-3"/>
          <w:position w:val="0"/>
          <w:sz w:val="24"/>
          <w:shd w:val="clear" w:fill="auto"/>
        </w:rPr>
        <w:t>error.</w:t>
      </w:r>
    </w:p>
    <w:p>
      <w:pPr>
        <w:spacing w:before="6" w:after="0" w:line="240" w:lineRule="auto"/>
        <w:ind w:left="0" w:right="-23" w:firstLine="0"/>
        <w:jc w:val="left"/>
        <w:rPr>
          <w:rFonts w:ascii="Arial" w:hAnsi="Arial" w:eastAsia="Arial" w:cs="Arial"/>
          <w:color w:val="auto"/>
          <w:spacing w:val="0"/>
          <w:position w:val="0"/>
          <w:sz w:val="25"/>
          <w:shd w:val="clear" w:fill="auto"/>
        </w:rPr>
      </w:pPr>
    </w:p>
    <w:p>
      <w:pPr>
        <w:numPr>
          <w:ilvl w:val="0"/>
          <w:numId w:val="13"/>
        </w:numPr>
        <w:spacing w:before="1"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The system user should never get an operating system message or fatal</w:t>
      </w:r>
      <w:r>
        <w:rPr>
          <w:rFonts w:ascii="Arial" w:hAnsi="Arial" w:eastAsia="Arial" w:cs="Arial"/>
          <w:color w:val="auto"/>
          <w:spacing w:val="1"/>
          <w:position w:val="0"/>
          <w:sz w:val="24"/>
          <w:shd w:val="clear" w:fill="auto"/>
        </w:rPr>
        <w:t xml:space="preserve"> </w:t>
      </w:r>
      <w:r>
        <w:rPr>
          <w:rFonts w:ascii="Arial" w:hAnsi="Arial" w:eastAsia="Arial" w:cs="Arial"/>
          <w:color w:val="auto"/>
          <w:spacing w:val="-3"/>
          <w:position w:val="0"/>
          <w:sz w:val="24"/>
          <w:shd w:val="clear" w:fill="auto"/>
        </w:rPr>
        <w:t>error.</w:t>
      </w:r>
    </w:p>
    <w:p>
      <w:pPr>
        <w:spacing w:before="1" w:after="0" w:line="240" w:lineRule="auto"/>
        <w:ind w:left="0" w:right="-23" w:firstLine="0"/>
        <w:jc w:val="left"/>
        <w:rPr>
          <w:rFonts w:ascii="Arial" w:hAnsi="Arial" w:eastAsia="Arial" w:cs="Arial"/>
          <w:color w:val="auto"/>
          <w:spacing w:val="0"/>
          <w:position w:val="0"/>
          <w:sz w:val="33"/>
          <w:shd w:val="clear" w:fill="auto"/>
        </w:rPr>
      </w:pPr>
    </w:p>
    <w:p>
      <w:pPr>
        <w:spacing w:before="1" w:after="0" w:line="240" w:lineRule="auto"/>
        <w:ind w:left="0" w:right="-23" w:firstLine="0"/>
        <w:jc w:val="left"/>
        <w:rPr>
          <w:rFonts w:ascii="Arial" w:hAnsi="Arial" w:eastAsia="Arial" w:cs="Arial"/>
          <w:b/>
          <w:color w:val="auto"/>
          <w:spacing w:val="0"/>
          <w:position w:val="0"/>
          <w:sz w:val="26"/>
          <w:u w:val="single"/>
          <w:shd w:val="clear" w:fill="auto"/>
        </w:rPr>
      </w:pPr>
      <w:r>
        <w:rPr>
          <w:rFonts w:ascii="Times New Roman" w:hAnsi="Times New Roman" w:eastAsia="Times New Roman" w:cs="Times New Roman"/>
          <w:color w:val="auto"/>
          <w:spacing w:val="-60"/>
          <w:position w:val="0"/>
          <w:sz w:val="26"/>
          <w:u w:val="single"/>
          <w:shd w:val="clear" w:fill="auto"/>
        </w:rPr>
        <w:t xml:space="preserve"> </w:t>
      </w:r>
      <w:r>
        <w:rPr>
          <w:rFonts w:ascii="Arial" w:hAnsi="Arial" w:eastAsia="Arial" w:cs="Arial"/>
          <w:b/>
          <w:color w:val="auto"/>
          <w:spacing w:val="0"/>
          <w:position w:val="0"/>
          <w:sz w:val="26"/>
          <w:u w:val="single"/>
          <w:shd w:val="clear" w:fill="auto"/>
        </w:rPr>
        <w:t>Preliminary Product Description:</w:t>
      </w:r>
    </w:p>
    <w:p>
      <w:pPr>
        <w:spacing w:before="0" w:after="0" w:line="240" w:lineRule="auto"/>
        <w:ind w:left="0" w:right="-23" w:firstLine="0"/>
        <w:jc w:val="left"/>
        <w:rPr>
          <w:rFonts w:ascii="Arial" w:hAnsi="Arial" w:eastAsia="Arial" w:cs="Arial"/>
          <w:color w:val="auto"/>
          <w:spacing w:val="0"/>
          <w:position w:val="0"/>
          <w:sz w:val="22"/>
          <w:shd w:val="clear" w:fill="auto"/>
        </w:rPr>
      </w:pPr>
    </w:p>
    <w:p>
      <w:pPr>
        <w:spacing w:before="78" w:after="0" w:line="376"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The first step in the system development life cycle is the preliminary investigation to determine the feasibility of the system. The purpose of the preliminary investigation is to evaluate project requests. It is not a design study nor does it include the collection of details to describe the business system in all respects. Rather, it is the collecting of information that helps committee members to evaluate the merits of the project request and make an informed judgment about the feasibility of the proposed project.</w:t>
      </w:r>
    </w:p>
    <w:p>
      <w:pPr>
        <w:spacing w:before="0" w:after="0" w:line="240" w:lineRule="auto"/>
        <w:ind w:left="0" w:right="-23" w:firstLine="0"/>
        <w:jc w:val="left"/>
        <w:rPr>
          <w:rFonts w:ascii="Arial" w:hAnsi="Arial" w:eastAsia="Arial" w:cs="Arial"/>
          <w:color w:val="auto"/>
          <w:spacing w:val="0"/>
          <w:position w:val="0"/>
          <w:sz w:val="26"/>
          <w:shd w:val="clear" w:fill="auto"/>
        </w:rPr>
      </w:pPr>
    </w:p>
    <w:p>
      <w:pPr>
        <w:spacing w:before="204" w:after="0" w:line="240" w:lineRule="auto"/>
        <w:ind w:left="0" w:right="-23" w:firstLine="0"/>
        <w:jc w:val="left"/>
        <w:rPr>
          <w:rFonts w:ascii="Arial" w:hAnsi="Arial" w:eastAsia="Arial" w:cs="Arial"/>
          <w:b/>
          <w:color w:val="auto"/>
          <w:spacing w:val="0"/>
          <w:position w:val="0"/>
          <w:sz w:val="26"/>
          <w:u w:val="single"/>
          <w:shd w:val="clear" w:fill="auto"/>
        </w:rPr>
      </w:pPr>
      <w:r>
        <w:rPr>
          <w:rFonts w:ascii="Times New Roman" w:hAnsi="Times New Roman" w:eastAsia="Times New Roman" w:cs="Times New Roman"/>
          <w:color w:val="auto"/>
          <w:spacing w:val="-60"/>
          <w:position w:val="0"/>
          <w:sz w:val="26"/>
          <w:u w:val="single"/>
          <w:shd w:val="clear" w:fill="auto"/>
        </w:rPr>
        <w:t xml:space="preserve"> </w:t>
      </w:r>
      <w:r>
        <w:rPr>
          <w:rFonts w:ascii="Arial" w:hAnsi="Arial" w:eastAsia="Arial" w:cs="Arial"/>
          <w:b/>
          <w:color w:val="auto"/>
          <w:spacing w:val="0"/>
          <w:position w:val="0"/>
          <w:sz w:val="26"/>
          <w:u w:val="single"/>
          <w:shd w:val="clear" w:fill="auto"/>
        </w:rPr>
        <w:t>Project Category</w:t>
      </w:r>
    </w:p>
    <w:p>
      <w:pPr>
        <w:spacing w:before="6" w:after="0" w:line="240" w:lineRule="auto"/>
        <w:ind w:left="0" w:right="-23" w:firstLine="0"/>
        <w:jc w:val="left"/>
        <w:rPr>
          <w:rFonts w:ascii="Arial" w:hAnsi="Arial" w:eastAsia="Arial" w:cs="Arial"/>
          <w:b/>
          <w:color w:val="auto"/>
          <w:spacing w:val="0"/>
          <w:position w:val="0"/>
          <w:sz w:val="39"/>
          <w:shd w:val="clear" w:fill="auto"/>
        </w:rPr>
      </w:pPr>
    </w:p>
    <w:p>
      <w:pPr>
        <w:spacing w:before="1" w:after="0" w:line="376"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Relational Database Management System (RDBMS) : This is an RDBMS based project which is currently using MySQL for all the transaction statements. MySQL is an opensource RDBMS System.</w:t>
      </w:r>
    </w:p>
    <w:p>
      <w:pPr>
        <w:spacing w:before="11" w:after="0" w:line="240" w:lineRule="auto"/>
        <w:ind w:left="0" w:right="-23" w:firstLine="0"/>
        <w:jc w:val="left"/>
        <w:rPr>
          <w:rFonts w:ascii="Arial" w:hAnsi="Arial" w:eastAsia="Arial" w:cs="Arial"/>
          <w:color w:val="auto"/>
          <w:spacing w:val="0"/>
          <w:position w:val="0"/>
          <w:sz w:val="24"/>
          <w:shd w:val="clear" w:fill="auto"/>
        </w:rPr>
      </w:pPr>
    </w:p>
    <w:p>
      <w:pPr>
        <w:spacing w:before="0" w:after="0" w:line="240" w:lineRule="auto"/>
        <w:ind w:left="0" w:right="-23" w:firstLine="0"/>
        <w:jc w:val="left"/>
        <w:rPr>
          <w:rFonts w:ascii="Arial" w:hAnsi="Arial" w:eastAsia="Arial" w:cs="Arial"/>
          <w:b/>
          <w:color w:val="auto"/>
          <w:spacing w:val="0"/>
          <w:position w:val="0"/>
          <w:sz w:val="24"/>
          <w:u w:val="single"/>
          <w:shd w:val="clear" w:fill="auto"/>
        </w:rPr>
      </w:pPr>
      <w:r>
        <w:rPr>
          <w:rFonts w:ascii="Times New Roman" w:hAnsi="Times New Roman" w:eastAsia="Times New Roman" w:cs="Times New Roman"/>
          <w:color w:val="auto"/>
          <w:spacing w:val="-55"/>
          <w:position w:val="0"/>
          <w:sz w:val="24"/>
          <w:u w:val="single"/>
          <w:shd w:val="clear" w:fill="auto"/>
        </w:rPr>
        <w:t xml:space="preserve"> </w:t>
      </w:r>
      <w:r>
        <w:rPr>
          <w:rFonts w:ascii="Arial" w:hAnsi="Arial" w:eastAsia="Arial" w:cs="Arial"/>
          <w:b/>
          <w:color w:val="auto"/>
          <w:spacing w:val="0"/>
          <w:position w:val="0"/>
          <w:sz w:val="24"/>
          <w:u w:val="single"/>
          <w:shd w:val="clear" w:fill="auto"/>
        </w:rPr>
        <w:t xml:space="preserve">Brief Introduction about RDBSM </w:t>
      </w:r>
      <w:r>
        <w:rPr>
          <w:rFonts w:ascii="Arial" w:hAnsi="Arial" w:eastAsia="Arial" w:cs="Arial"/>
          <w:b/>
          <w:color w:val="auto"/>
          <w:spacing w:val="8"/>
          <w:position w:val="0"/>
          <w:sz w:val="24"/>
          <w:u w:val="single"/>
          <w:shd w:val="clear" w:fill="auto"/>
        </w:rPr>
        <w:t>:</w:t>
      </w:r>
    </w:p>
    <w:p>
      <w:pPr>
        <w:spacing w:before="9" w:after="0" w:line="240" w:lineRule="auto"/>
        <w:ind w:left="0" w:right="-23" w:firstLine="0"/>
        <w:jc w:val="left"/>
        <w:rPr>
          <w:rFonts w:ascii="Arial" w:hAnsi="Arial" w:eastAsia="Arial" w:cs="Arial"/>
          <w:b/>
          <w:color w:val="auto"/>
          <w:spacing w:val="0"/>
          <w:position w:val="0"/>
          <w:sz w:val="38"/>
          <w:shd w:val="clear" w:fill="auto"/>
        </w:rPr>
      </w:pPr>
    </w:p>
    <w:p>
      <w:pPr>
        <w:spacing w:before="0" w:after="0" w:line="376"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A relational database management system (RDBMS) is a database management system (DBMS) that is based on the relational model as invented by E. F. Codd, of IBM's San Jose Research Laboratory. Many popular databases currently in use are based on the relational database model.</w:t>
      </w:r>
    </w:p>
    <w:p>
      <w:pPr>
        <w:spacing w:before="8" w:after="0" w:line="240" w:lineRule="auto"/>
        <w:ind w:left="0" w:right="-23" w:firstLine="0"/>
        <w:jc w:val="left"/>
        <w:rPr>
          <w:rFonts w:ascii="Arial" w:hAnsi="Arial" w:eastAsia="Arial" w:cs="Arial"/>
          <w:color w:val="auto"/>
          <w:spacing w:val="0"/>
          <w:position w:val="0"/>
          <w:sz w:val="26"/>
          <w:shd w:val="clear" w:fill="auto"/>
        </w:rPr>
      </w:pPr>
    </w:p>
    <w:p>
      <w:pPr>
        <w:spacing w:before="0" w:after="0" w:line="379"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RDBMSs have become a predominant choice for the storage of information in new databases used for financial records, manufacturing and logistical information, personnel data, and much more since the 1980s. Relational databases have often replaced legacy hierarchical databases and network databases because they are easier to understand and use. However, relational databases have been challenged by object databases, </w:t>
      </w:r>
      <w:r>
        <w:rPr>
          <w:rFonts w:ascii="Arial" w:hAnsi="Arial" w:eastAsia="Arial" w:cs="Arial"/>
          <w:color w:val="auto"/>
          <w:spacing w:val="-3"/>
          <w:position w:val="0"/>
          <w:sz w:val="24"/>
          <w:shd w:val="clear" w:fill="auto"/>
        </w:rPr>
        <w:t xml:space="preserve">which </w:t>
      </w:r>
      <w:r>
        <w:rPr>
          <w:rFonts w:ascii="Arial" w:hAnsi="Arial" w:eastAsia="Arial" w:cs="Arial"/>
          <w:color w:val="auto"/>
          <w:spacing w:val="0"/>
          <w:position w:val="0"/>
          <w:sz w:val="24"/>
          <w:shd w:val="clear" w:fill="auto"/>
        </w:rPr>
        <w:t>were introduced in an attempt to address the object-relational</w:t>
      </w:r>
    </w:p>
    <w:p>
      <w:pPr>
        <w:spacing w:before="0" w:after="0" w:line="379" w:lineRule="auto"/>
        <w:ind w:left="0" w:right="-23" w:firstLine="0"/>
        <w:jc w:val="both"/>
        <w:rPr>
          <w:rFonts w:ascii="Arial" w:hAnsi="Arial" w:eastAsia="Arial" w:cs="Arial"/>
          <w:color w:val="auto"/>
          <w:spacing w:val="0"/>
          <w:position w:val="0"/>
          <w:sz w:val="22"/>
          <w:shd w:val="clear" w:fill="auto"/>
        </w:rPr>
      </w:pPr>
    </w:p>
    <w:p>
      <w:pPr>
        <w:spacing w:before="72" w:after="0" w:line="240" w:lineRule="auto"/>
        <w:ind w:left="0" w:right="-23" w:firstLine="0"/>
        <w:jc w:val="left"/>
        <w:rPr>
          <w:rFonts w:ascii="Arial" w:hAnsi="Arial" w:eastAsia="Arial" w:cs="Arial"/>
          <w:b/>
          <w:color w:val="auto"/>
          <w:spacing w:val="0"/>
          <w:position w:val="0"/>
          <w:sz w:val="26"/>
          <w:u w:val="single"/>
          <w:shd w:val="clear" w:fill="auto"/>
        </w:rPr>
      </w:pPr>
      <w:r>
        <w:rPr>
          <w:rFonts w:ascii="Times New Roman" w:hAnsi="Times New Roman" w:eastAsia="Times New Roman" w:cs="Times New Roman"/>
          <w:color w:val="auto"/>
          <w:spacing w:val="-60"/>
          <w:position w:val="0"/>
          <w:sz w:val="26"/>
          <w:u w:val="single"/>
          <w:shd w:val="clear" w:fill="auto"/>
        </w:rPr>
        <w:t xml:space="preserve"> </w:t>
      </w:r>
      <w:r>
        <w:rPr>
          <w:rFonts w:ascii="Arial" w:hAnsi="Arial" w:eastAsia="Arial" w:cs="Arial"/>
          <w:b/>
          <w:color w:val="auto"/>
          <w:spacing w:val="0"/>
          <w:position w:val="0"/>
          <w:sz w:val="26"/>
          <w:u w:val="single"/>
          <w:shd w:val="clear" w:fill="auto"/>
        </w:rPr>
        <w:t>Implementation Methodology:</w:t>
      </w:r>
    </w:p>
    <w:p>
      <w:pPr>
        <w:spacing w:before="170" w:after="0" w:line="376"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Model View Controller or MVC as it is popularly called, is a software design pattern for developing web applications. A Model View Controller pattern is made up of the following three parts:</w:t>
      </w:r>
    </w:p>
    <w:p>
      <w:pPr>
        <w:numPr>
          <w:ilvl w:val="0"/>
          <w:numId w:val="14"/>
        </w:numPr>
        <w:spacing w:before="4" w:after="0" w:line="312"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b/>
          <w:color w:val="auto"/>
          <w:spacing w:val="0"/>
          <w:position w:val="0"/>
          <w:sz w:val="24"/>
          <w:shd w:val="clear" w:fill="auto"/>
        </w:rPr>
        <w:t xml:space="preserve">Model </w:t>
      </w:r>
      <w:r>
        <w:rPr>
          <w:rFonts w:ascii="Arial" w:hAnsi="Arial" w:eastAsia="Arial" w:cs="Arial"/>
          <w:color w:val="auto"/>
          <w:spacing w:val="0"/>
          <w:position w:val="0"/>
          <w:sz w:val="24"/>
          <w:shd w:val="clear" w:fill="auto"/>
        </w:rPr>
        <w:t>- The lowest level of the pattern which is responsible for maintaining data.</w:t>
      </w:r>
    </w:p>
    <w:p>
      <w:pPr>
        <w:numPr>
          <w:ilvl w:val="0"/>
          <w:numId w:val="14"/>
        </w:numPr>
        <w:spacing w:before="141"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b/>
          <w:color w:val="auto"/>
          <w:spacing w:val="0"/>
          <w:position w:val="0"/>
          <w:sz w:val="24"/>
          <w:shd w:val="clear" w:fill="auto"/>
        </w:rPr>
        <w:t xml:space="preserve">View </w:t>
      </w:r>
      <w:r>
        <w:rPr>
          <w:rFonts w:ascii="Arial" w:hAnsi="Arial" w:eastAsia="Arial" w:cs="Arial"/>
          <w:color w:val="auto"/>
          <w:spacing w:val="0"/>
          <w:position w:val="0"/>
          <w:sz w:val="24"/>
          <w:shd w:val="clear" w:fill="auto"/>
        </w:rPr>
        <w:t>- This is responsible for displaying all or a portion of the data to the</w:t>
      </w:r>
      <w:r>
        <w:rPr>
          <w:rFonts w:ascii="Arial" w:hAnsi="Arial" w:eastAsia="Arial" w:cs="Arial"/>
          <w:color w:val="auto"/>
          <w:spacing w:val="-3"/>
          <w:position w:val="0"/>
          <w:sz w:val="24"/>
          <w:shd w:val="clear" w:fill="auto"/>
        </w:rPr>
        <w:t xml:space="preserve"> user.</w:t>
      </w:r>
    </w:p>
    <w:p>
      <w:pPr>
        <w:numPr>
          <w:ilvl w:val="0"/>
          <w:numId w:val="14"/>
        </w:numPr>
        <w:spacing w:before="142" w:after="0" w:line="364"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b/>
          <w:color w:val="auto"/>
          <w:spacing w:val="0"/>
          <w:position w:val="0"/>
          <w:sz w:val="24"/>
          <w:shd w:val="clear" w:fill="auto"/>
        </w:rPr>
        <w:t xml:space="preserve">Controller </w:t>
      </w:r>
      <w:r>
        <w:rPr>
          <w:rFonts w:ascii="Arial" w:hAnsi="Arial" w:eastAsia="Arial" w:cs="Arial"/>
          <w:color w:val="auto"/>
          <w:spacing w:val="0"/>
          <w:position w:val="0"/>
          <w:sz w:val="24"/>
          <w:shd w:val="clear" w:fill="auto"/>
        </w:rPr>
        <w:t xml:space="preserve">- Software Code that controls the interactions </w:t>
      </w:r>
      <w:r>
        <w:rPr>
          <w:rFonts w:ascii="Arial" w:hAnsi="Arial" w:eastAsia="Arial" w:cs="Arial"/>
          <w:color w:val="auto"/>
          <w:spacing w:val="-3"/>
          <w:position w:val="0"/>
          <w:sz w:val="24"/>
          <w:shd w:val="clear" w:fill="auto"/>
        </w:rPr>
        <w:t xml:space="preserve">between </w:t>
      </w:r>
      <w:r>
        <w:rPr>
          <w:rFonts w:ascii="Arial" w:hAnsi="Arial" w:eastAsia="Arial" w:cs="Arial"/>
          <w:color w:val="auto"/>
          <w:spacing w:val="0"/>
          <w:position w:val="0"/>
          <w:sz w:val="24"/>
          <w:shd w:val="clear" w:fill="auto"/>
        </w:rPr>
        <w:t xml:space="preserve">the Model and </w:t>
      </w:r>
      <w:r>
        <w:rPr>
          <w:rFonts w:ascii="Arial" w:hAnsi="Arial" w:eastAsia="Arial" w:cs="Arial"/>
          <w:color w:val="auto"/>
          <w:spacing w:val="-4"/>
          <w:position w:val="0"/>
          <w:sz w:val="24"/>
          <w:shd w:val="clear" w:fill="auto"/>
        </w:rPr>
        <w:t>View.</w:t>
      </w:r>
    </w:p>
    <w:p>
      <w:pPr>
        <w:spacing w:before="10" w:after="0" w:line="376"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MVC is popular as it isolates the application logic from the user interface layer and supports separation of concerns. Here the Controller receives all requests for the application and then works with the Model to prepare any data needed by the View. The View then uses the data prepared by the Controller to generate a final presentable response. The MVC abstraction can be graphically represented as follows.</w:t>
      </w:r>
    </w:p>
    <w:p>
      <w:pPr>
        <w:spacing w:before="0" w:after="0" w:line="240" w:lineRule="auto"/>
        <w:ind w:left="0" w:right="-23" w:firstLine="0"/>
        <w:jc w:val="left"/>
        <w:rPr>
          <w:rFonts w:ascii="Arial" w:hAnsi="Arial" w:eastAsia="Arial" w:cs="Arial"/>
          <w:color w:val="auto"/>
          <w:spacing w:val="0"/>
          <w:position w:val="0"/>
          <w:sz w:val="26"/>
          <w:shd w:val="clear" w:fill="auto"/>
        </w:rPr>
      </w:pPr>
    </w:p>
    <w:p>
      <w:pPr>
        <w:spacing w:before="7" w:after="0" w:line="240" w:lineRule="auto"/>
        <w:ind w:left="0" w:right="-23" w:firstLine="0"/>
        <w:jc w:val="left"/>
        <w:rPr>
          <w:rFonts w:ascii="Arial" w:hAnsi="Arial" w:eastAsia="Arial" w:cs="Arial"/>
          <w:color w:val="auto"/>
          <w:spacing w:val="0"/>
          <w:position w:val="0"/>
          <w:sz w:val="23"/>
          <w:shd w:val="clear" w:fill="auto"/>
        </w:rPr>
      </w:pPr>
    </w:p>
    <w:p>
      <w:pPr>
        <w:spacing w:before="1" w:after="0" w:line="240" w:lineRule="auto"/>
        <w:ind w:left="0" w:right="-23" w:firstLine="0"/>
        <w:jc w:val="left"/>
        <w:rPr>
          <w:rFonts w:ascii="Arial" w:hAnsi="Arial" w:eastAsia="Arial" w:cs="Arial"/>
          <w:b/>
          <w:color w:val="auto"/>
          <w:spacing w:val="0"/>
          <w:position w:val="0"/>
          <w:sz w:val="24"/>
          <w:u w:val="single"/>
          <w:shd w:val="clear" w:fill="auto"/>
        </w:rPr>
      </w:pPr>
      <w:r>
        <w:rPr>
          <w:rFonts w:ascii="Times New Roman" w:hAnsi="Times New Roman" w:eastAsia="Times New Roman" w:cs="Times New Roman"/>
          <w:color w:val="auto"/>
          <w:spacing w:val="-55"/>
          <w:position w:val="0"/>
          <w:sz w:val="24"/>
          <w:u w:val="single"/>
          <w:shd w:val="clear" w:fill="auto"/>
        </w:rPr>
        <w:t xml:space="preserve"> </w:t>
      </w:r>
      <w:r>
        <w:rPr>
          <w:rFonts w:ascii="Arial" w:hAnsi="Arial" w:eastAsia="Arial" w:cs="Arial"/>
          <w:b/>
          <w:color w:val="auto"/>
          <w:spacing w:val="0"/>
          <w:position w:val="0"/>
          <w:sz w:val="24"/>
          <w:u w:val="single"/>
          <w:shd w:val="clear" w:fill="auto"/>
        </w:rPr>
        <w:t>MVC (Model View Controller Flow) Diagram</w:t>
      </w:r>
    </w:p>
    <w:p>
      <w:pPr>
        <w:spacing w:before="0" w:after="0" w:line="240" w:lineRule="auto"/>
        <w:ind w:left="0" w:right="-23" w:firstLine="0"/>
        <w:jc w:val="left"/>
        <w:rPr>
          <w:rFonts w:ascii="Arial" w:hAnsi="Arial" w:eastAsia="Arial" w:cs="Arial"/>
          <w:color w:val="auto"/>
          <w:spacing w:val="0"/>
          <w:position w:val="0"/>
          <w:sz w:val="22"/>
          <w:shd w:val="clear" w:fill="auto"/>
        </w:rPr>
      </w:pPr>
    </w:p>
    <w:p>
      <w:pPr>
        <w:spacing w:before="4" w:after="0" w:line="240" w:lineRule="auto"/>
        <w:ind w:left="0" w:right="-23" w:firstLine="0"/>
        <w:jc w:val="left"/>
        <w:rPr>
          <w:rFonts w:ascii="Arial" w:hAnsi="Arial" w:eastAsia="Arial" w:cs="Arial"/>
          <w:b/>
          <w:color w:val="auto"/>
          <w:spacing w:val="0"/>
          <w:position w:val="0"/>
          <w:sz w:val="5"/>
          <w:shd w:val="clear" w:fill="auto"/>
        </w:rPr>
      </w:pPr>
    </w:p>
    <w:p>
      <w:pPr>
        <w:spacing w:before="0" w:after="0" w:line="240" w:lineRule="auto"/>
        <w:ind w:left="0" w:right="-23" w:firstLine="0"/>
        <w:jc w:val="left"/>
        <w:rPr>
          <w:rFonts w:ascii="Arial" w:hAnsi="Arial" w:eastAsia="Arial" w:cs="Arial"/>
          <w:color w:val="auto"/>
          <w:spacing w:val="0"/>
          <w:position w:val="0"/>
          <w:sz w:val="20"/>
          <w:shd w:val="clear" w:fill="auto"/>
        </w:rPr>
      </w:pPr>
      <w:r>
        <w:pict>
          <v:shape id="rectole0000000001" o:spid="_x0000_s1027" o:spt="75" type="#_x0000_t75" style="height:443.1pt;width:612.5pt;" o:ole="t" filled="f" o:preferrelative="t" coordsize="21600,21600">
            <v:path/>
            <v:fill on="f" focussize="0,0"/>
            <v:stroke/>
            <v:imagedata r:id="rId7" o:title=""/>
            <o:lock v:ext="edit"/>
            <w10:wrap type="none"/>
            <w10:anchorlock/>
          </v:shape>
          <o:OLEObject Type="Embed" ProgID="StaticMetafile" ShapeID="rectole0000000001" DrawAspect="Content" ObjectID="_1468075726" r:id="rId6">
            <o:LockedField>false</o:LockedField>
          </o:OLEObject>
        </w:pict>
      </w:r>
    </w:p>
    <w:p>
      <w:pPr>
        <w:spacing w:before="26" w:after="0" w:line="240" w:lineRule="auto"/>
        <w:ind w:left="0" w:right="-23" w:firstLine="0"/>
        <w:jc w:val="left"/>
        <w:rPr>
          <w:rFonts w:ascii="Arial" w:hAnsi="Arial" w:eastAsia="Arial" w:cs="Arial"/>
          <w:b/>
          <w:color w:val="auto"/>
          <w:spacing w:val="0"/>
          <w:position w:val="0"/>
          <w:sz w:val="24"/>
          <w:shd w:val="clear" w:fill="auto"/>
        </w:rPr>
      </w:pPr>
      <w:r>
        <w:rPr>
          <w:rFonts w:ascii="Arial" w:hAnsi="Arial" w:eastAsia="Arial" w:cs="Arial"/>
          <w:b/>
          <w:color w:val="auto"/>
          <w:spacing w:val="0"/>
          <w:position w:val="0"/>
          <w:sz w:val="24"/>
          <w:u w:val="single"/>
          <w:shd w:val="clear" w:fill="auto"/>
        </w:rPr>
        <w:t>DATA FLOW DIAGRAMS</w:t>
      </w:r>
    </w:p>
    <w:p>
      <w:pPr>
        <w:spacing w:before="4" w:after="0" w:line="240" w:lineRule="auto"/>
        <w:ind w:left="0" w:right="-23" w:firstLine="0"/>
        <w:jc w:val="left"/>
        <w:rPr>
          <w:rFonts w:ascii="Arial" w:hAnsi="Arial" w:eastAsia="Arial" w:cs="Arial"/>
          <w:b/>
          <w:color w:val="auto"/>
          <w:spacing w:val="0"/>
          <w:position w:val="0"/>
          <w:sz w:val="33"/>
          <w:shd w:val="clear" w:fill="auto"/>
        </w:rPr>
      </w:pPr>
    </w:p>
    <w:p>
      <w:pPr>
        <w:spacing w:before="0" w:after="0" w:line="240" w:lineRule="auto"/>
        <w:ind w:left="0" w:right="-23" w:firstLine="0"/>
        <w:jc w:val="left"/>
        <w:rPr>
          <w:rFonts w:ascii="Arial" w:hAnsi="Arial" w:eastAsia="Arial" w:cs="Arial"/>
          <w:b/>
          <w:color w:val="auto"/>
          <w:spacing w:val="0"/>
          <w:position w:val="0"/>
          <w:sz w:val="26"/>
          <w:shd w:val="clear" w:fill="auto"/>
        </w:rPr>
      </w:pPr>
      <w:r>
        <w:rPr>
          <w:rFonts w:ascii="Times New Roman" w:hAnsi="Times New Roman" w:eastAsia="Times New Roman" w:cs="Times New Roman"/>
          <w:color w:val="auto"/>
          <w:spacing w:val="-60"/>
          <w:position w:val="0"/>
          <w:sz w:val="26"/>
          <w:u w:val="single"/>
          <w:shd w:val="clear" w:fill="auto"/>
        </w:rPr>
        <w:t xml:space="preserve"> </w:t>
      </w:r>
      <w:r>
        <w:rPr>
          <w:rFonts w:ascii="Arial" w:hAnsi="Arial" w:eastAsia="Arial" w:cs="Arial"/>
          <w:b/>
          <w:color w:val="auto"/>
          <w:spacing w:val="0"/>
          <w:position w:val="0"/>
          <w:sz w:val="26"/>
          <w:u w:val="single"/>
          <w:shd w:val="clear" w:fill="auto"/>
        </w:rPr>
        <w:t>Project Planning:</w:t>
      </w:r>
    </w:p>
    <w:p>
      <w:pPr>
        <w:spacing w:before="0" w:after="0" w:line="240" w:lineRule="auto"/>
        <w:ind w:left="0" w:right="-23" w:firstLine="0"/>
        <w:jc w:val="left"/>
        <w:rPr>
          <w:rFonts w:ascii="Arial" w:hAnsi="Arial" w:eastAsia="Arial" w:cs="Arial"/>
          <w:b/>
          <w:color w:val="auto"/>
          <w:spacing w:val="0"/>
          <w:position w:val="0"/>
          <w:sz w:val="33"/>
          <w:shd w:val="clear" w:fill="auto"/>
        </w:rPr>
      </w:pPr>
    </w:p>
    <w:p>
      <w:pPr>
        <w:spacing w:before="1"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Software project plan can be viewed as the following:</w:t>
      </w:r>
    </w:p>
    <w:p>
      <w:pPr>
        <w:spacing w:before="5" w:after="0" w:line="240" w:lineRule="auto"/>
        <w:ind w:left="0" w:right="-23" w:firstLine="0"/>
        <w:jc w:val="left"/>
        <w:rPr>
          <w:rFonts w:ascii="Arial" w:hAnsi="Arial" w:eastAsia="Arial" w:cs="Arial"/>
          <w:color w:val="auto"/>
          <w:spacing w:val="0"/>
          <w:position w:val="0"/>
          <w:sz w:val="30"/>
          <w:shd w:val="clear" w:fill="auto"/>
        </w:rPr>
      </w:pPr>
    </w:p>
    <w:p>
      <w:pPr>
        <w:numPr>
          <w:ilvl w:val="0"/>
          <w:numId w:val="15"/>
        </w:numPr>
        <w:spacing w:before="1" w:after="0" w:line="379" w:lineRule="auto"/>
        <w:ind w:left="0" w:right="-23" w:firstLine="0"/>
        <w:jc w:val="both"/>
        <w:rPr>
          <w:rFonts w:ascii="Arial" w:hAnsi="Arial" w:eastAsia="Arial" w:cs="Arial"/>
          <w:color w:val="auto"/>
          <w:spacing w:val="0"/>
          <w:position w:val="0"/>
          <w:sz w:val="24"/>
          <w:shd w:val="clear" w:fill="auto"/>
        </w:rPr>
      </w:pPr>
      <w:r>
        <w:rPr>
          <w:rFonts w:ascii="Times New Roman" w:hAnsi="Times New Roman" w:eastAsia="Times New Roman" w:cs="Times New Roman"/>
          <w:color w:val="auto"/>
          <w:spacing w:val="-55"/>
          <w:position w:val="0"/>
          <w:sz w:val="24"/>
          <w:u w:val="single"/>
          <w:shd w:val="clear" w:fill="auto"/>
        </w:rPr>
        <w:t xml:space="preserve"> </w:t>
      </w:r>
      <w:r>
        <w:rPr>
          <w:rFonts w:ascii="Arial" w:hAnsi="Arial" w:eastAsia="Arial" w:cs="Arial"/>
          <w:b/>
          <w:color w:val="auto"/>
          <w:spacing w:val="0"/>
          <w:position w:val="0"/>
          <w:sz w:val="24"/>
          <w:u w:val="single"/>
          <w:shd w:val="clear" w:fill="auto"/>
        </w:rPr>
        <w:t>Within the organization:</w:t>
      </w:r>
      <w:r>
        <w:rPr>
          <w:rFonts w:ascii="Arial" w:hAnsi="Arial" w:eastAsia="Arial" w:cs="Arial"/>
          <w:b/>
          <w:color w:val="auto"/>
          <w:spacing w:val="0"/>
          <w:position w:val="0"/>
          <w:sz w:val="24"/>
          <w:shd w:val="clear" w:fill="auto"/>
        </w:rPr>
        <w:t xml:space="preserve"> </w:t>
      </w:r>
      <w:r>
        <w:rPr>
          <w:rFonts w:ascii="Arial" w:hAnsi="Arial" w:eastAsia="Arial" w:cs="Arial"/>
          <w:color w:val="auto"/>
          <w:spacing w:val="0"/>
          <w:position w:val="0"/>
          <w:sz w:val="24"/>
          <w:shd w:val="clear" w:fill="auto"/>
        </w:rPr>
        <w:t>How the project is to be implemented? What are various constraints (time, cost, staff)? What is market strategy?</w:t>
      </w:r>
    </w:p>
    <w:p>
      <w:pPr>
        <w:numPr>
          <w:ilvl w:val="0"/>
          <w:numId w:val="15"/>
        </w:numPr>
        <w:spacing w:before="197" w:after="0" w:line="376" w:lineRule="auto"/>
        <w:ind w:left="0" w:right="-23" w:firstLine="0"/>
        <w:jc w:val="both"/>
        <w:rPr>
          <w:rFonts w:ascii="Arial" w:hAnsi="Arial" w:eastAsia="Arial" w:cs="Arial"/>
          <w:color w:val="auto"/>
          <w:spacing w:val="0"/>
          <w:position w:val="0"/>
          <w:sz w:val="24"/>
          <w:shd w:val="clear" w:fill="auto"/>
        </w:rPr>
      </w:pPr>
      <w:r>
        <w:rPr>
          <w:rFonts w:ascii="Times New Roman" w:hAnsi="Times New Roman" w:eastAsia="Times New Roman" w:cs="Times New Roman"/>
          <w:color w:val="auto"/>
          <w:spacing w:val="-55"/>
          <w:position w:val="0"/>
          <w:sz w:val="24"/>
          <w:u w:val="single"/>
          <w:shd w:val="clear" w:fill="auto"/>
        </w:rPr>
        <w:t xml:space="preserve"> </w:t>
      </w:r>
      <w:r>
        <w:rPr>
          <w:rFonts w:ascii="Arial" w:hAnsi="Arial" w:eastAsia="Arial" w:cs="Arial"/>
          <w:b/>
          <w:color w:val="auto"/>
          <w:spacing w:val="0"/>
          <w:position w:val="0"/>
          <w:sz w:val="24"/>
          <w:u w:val="single"/>
          <w:shd w:val="clear" w:fill="auto"/>
        </w:rPr>
        <w:t>With respect to the customer:</w:t>
      </w:r>
      <w:r>
        <w:rPr>
          <w:rFonts w:ascii="Arial" w:hAnsi="Arial" w:eastAsia="Arial" w:cs="Arial"/>
          <w:b/>
          <w:color w:val="auto"/>
          <w:spacing w:val="0"/>
          <w:position w:val="0"/>
          <w:sz w:val="24"/>
          <w:shd w:val="clear" w:fill="auto"/>
        </w:rPr>
        <w:t xml:space="preserve"> </w:t>
      </w:r>
      <w:r>
        <w:rPr>
          <w:rFonts w:ascii="Arial" w:hAnsi="Arial" w:eastAsia="Arial" w:cs="Arial"/>
          <w:color w:val="auto"/>
          <w:spacing w:val="0"/>
          <w:position w:val="0"/>
          <w:sz w:val="24"/>
          <w:shd w:val="clear" w:fill="auto"/>
        </w:rPr>
        <w:t>Weekly or timely meetings with the customer with presentation on status reports. Customers feedback is also taken and further modification and developments are</w:t>
      </w:r>
      <w:r>
        <w:rPr>
          <w:rFonts w:ascii="Arial" w:hAnsi="Arial" w:eastAsia="Arial" w:cs="Arial"/>
          <w:color w:val="auto"/>
          <w:spacing w:val="8"/>
          <w:position w:val="0"/>
          <w:sz w:val="24"/>
          <w:shd w:val="clear" w:fill="auto"/>
        </w:rPr>
        <w:t xml:space="preserve"> </w:t>
      </w:r>
      <w:r>
        <w:rPr>
          <w:rFonts w:ascii="Arial" w:hAnsi="Arial" w:eastAsia="Arial" w:cs="Arial"/>
          <w:color w:val="auto"/>
          <w:spacing w:val="-4"/>
          <w:position w:val="0"/>
          <w:sz w:val="24"/>
          <w:shd w:val="clear" w:fill="auto"/>
        </w:rPr>
        <w:t>done.</w:t>
      </w:r>
    </w:p>
    <w:p>
      <w:pPr>
        <w:spacing w:before="0" w:after="0" w:line="376" w:lineRule="auto"/>
        <w:ind w:left="0" w:right="-23" w:firstLine="0"/>
        <w:jc w:val="both"/>
        <w:rPr>
          <w:rFonts w:ascii="Arial" w:hAnsi="Arial" w:eastAsia="Arial" w:cs="Arial"/>
          <w:color w:val="auto"/>
          <w:spacing w:val="0"/>
          <w:position w:val="0"/>
          <w:sz w:val="24"/>
          <w:shd w:val="clear" w:fill="auto"/>
        </w:rPr>
      </w:pPr>
    </w:p>
    <w:p>
      <w:pPr>
        <w:spacing w:before="65" w:after="0" w:line="379"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Project milestones and deliverables are also presented to the customer.</w:t>
      </w:r>
    </w:p>
    <w:p>
      <w:pPr>
        <w:spacing w:before="86" w:after="0" w:line="240" w:lineRule="auto"/>
        <w:ind w:left="0" w:right="-23" w:firstLine="0"/>
        <w:jc w:val="left"/>
        <w:rPr>
          <w:rFonts w:ascii="Arial" w:hAnsi="Arial" w:eastAsia="Arial" w:cs="Arial"/>
          <w:b/>
          <w:color w:val="auto"/>
          <w:spacing w:val="0"/>
          <w:position w:val="0"/>
          <w:sz w:val="24"/>
          <w:u w:val="single"/>
          <w:shd w:val="clear" w:fill="auto"/>
        </w:rPr>
      </w:pPr>
      <w:r>
        <w:rPr>
          <w:rFonts w:ascii="Times New Roman" w:hAnsi="Times New Roman" w:eastAsia="Times New Roman" w:cs="Times New Roman"/>
          <w:color w:val="auto"/>
          <w:spacing w:val="-55"/>
          <w:position w:val="0"/>
          <w:sz w:val="24"/>
          <w:u w:val="single"/>
          <w:shd w:val="clear" w:fill="auto"/>
        </w:rPr>
        <w:t xml:space="preserve"> </w:t>
      </w:r>
      <w:r>
        <w:rPr>
          <w:rFonts w:ascii="Arial" w:hAnsi="Arial" w:eastAsia="Arial" w:cs="Arial"/>
          <w:b/>
          <w:color w:val="auto"/>
          <w:spacing w:val="0"/>
          <w:position w:val="0"/>
          <w:sz w:val="24"/>
          <w:u w:val="single"/>
          <w:shd w:val="clear" w:fill="auto"/>
        </w:rPr>
        <w:t>Project</w:t>
      </w:r>
      <w:r>
        <w:rPr>
          <w:rFonts w:ascii="Arial" w:hAnsi="Arial" w:eastAsia="Arial" w:cs="Arial"/>
          <w:b/>
          <w:color w:val="auto"/>
          <w:spacing w:val="1"/>
          <w:position w:val="0"/>
          <w:sz w:val="24"/>
          <w:u w:val="single"/>
          <w:shd w:val="clear" w:fill="auto"/>
        </w:rPr>
        <w:t xml:space="preserve"> </w:t>
      </w:r>
      <w:r>
        <w:rPr>
          <w:rFonts w:ascii="Arial" w:hAnsi="Arial" w:eastAsia="Arial" w:cs="Arial"/>
          <w:b/>
          <w:color w:val="auto"/>
          <w:spacing w:val="0"/>
          <w:position w:val="0"/>
          <w:sz w:val="24"/>
          <w:u w:val="single"/>
          <w:shd w:val="clear" w:fill="auto"/>
        </w:rPr>
        <w:t>Scheduling:</w:t>
      </w:r>
    </w:p>
    <w:p>
      <w:pPr>
        <w:spacing w:before="1" w:after="0" w:line="240" w:lineRule="auto"/>
        <w:ind w:left="0" w:right="-23" w:firstLine="0"/>
        <w:jc w:val="left"/>
        <w:rPr>
          <w:rFonts w:ascii="Arial" w:hAnsi="Arial" w:eastAsia="Arial" w:cs="Arial"/>
          <w:b/>
          <w:color w:val="auto"/>
          <w:spacing w:val="0"/>
          <w:position w:val="0"/>
          <w:sz w:val="31"/>
          <w:shd w:val="clear" w:fill="auto"/>
        </w:rPr>
      </w:pPr>
    </w:p>
    <w:p>
      <w:pPr>
        <w:spacing w:before="0" w:after="0" w:line="376"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An elementary Gantt chart or Timeline chart for the development plan is given </w:t>
      </w:r>
      <w:r>
        <w:rPr>
          <w:rFonts w:ascii="Arial" w:hAnsi="Arial" w:eastAsia="Arial" w:cs="Arial"/>
          <w:color w:val="auto"/>
          <w:spacing w:val="-3"/>
          <w:position w:val="0"/>
          <w:sz w:val="24"/>
          <w:shd w:val="clear" w:fill="auto"/>
        </w:rPr>
        <w:t xml:space="preserve">below. </w:t>
      </w:r>
      <w:r>
        <w:rPr>
          <w:rFonts w:ascii="Arial" w:hAnsi="Arial" w:eastAsia="Arial" w:cs="Arial"/>
          <w:color w:val="auto"/>
          <w:spacing w:val="0"/>
          <w:position w:val="0"/>
          <w:sz w:val="24"/>
          <w:shd w:val="clear" w:fill="auto"/>
        </w:rPr>
        <w:t xml:space="preserve">The plan explains the tasks versus the time (in weeks) </w:t>
      </w:r>
      <w:r>
        <w:rPr>
          <w:rFonts w:ascii="Arial" w:hAnsi="Arial" w:eastAsia="Arial" w:cs="Arial"/>
          <w:color w:val="auto"/>
          <w:spacing w:val="-4"/>
          <w:position w:val="0"/>
          <w:sz w:val="24"/>
          <w:shd w:val="clear" w:fill="auto"/>
        </w:rPr>
        <w:t xml:space="preserve">they </w:t>
      </w:r>
      <w:r>
        <w:rPr>
          <w:rFonts w:ascii="Arial" w:hAnsi="Arial" w:eastAsia="Arial" w:cs="Arial"/>
          <w:color w:val="auto"/>
          <w:spacing w:val="0"/>
          <w:position w:val="0"/>
          <w:sz w:val="24"/>
          <w:shd w:val="clear" w:fill="auto"/>
        </w:rPr>
        <w:t>will take to complete.</w:t>
      </w:r>
    </w:p>
    <w:p>
      <w:pPr>
        <w:spacing w:before="0" w:after="0" w:line="240" w:lineRule="auto"/>
        <w:ind w:left="0" w:right="-23" w:firstLine="0"/>
        <w:jc w:val="left"/>
        <w:rPr>
          <w:rFonts w:ascii="Arial" w:hAnsi="Arial" w:eastAsia="Arial" w:cs="Arial"/>
          <w:color w:val="auto"/>
          <w:spacing w:val="0"/>
          <w:position w:val="0"/>
          <w:sz w:val="20"/>
          <w:shd w:val="clear" w:fill="auto"/>
        </w:rPr>
      </w:pPr>
    </w:p>
    <w:p>
      <w:pPr>
        <w:spacing w:before="0" w:after="0" w:line="240" w:lineRule="auto"/>
        <w:ind w:left="0" w:right="-23" w:firstLine="0"/>
        <w:jc w:val="left"/>
        <w:rPr>
          <w:rFonts w:ascii="Arial" w:hAnsi="Arial" w:eastAsia="Arial" w:cs="Arial"/>
          <w:color w:val="auto"/>
          <w:spacing w:val="0"/>
          <w:position w:val="0"/>
          <w:sz w:val="20"/>
          <w:shd w:val="clear" w:fill="auto"/>
        </w:rPr>
      </w:pPr>
    </w:p>
    <w:p>
      <w:pPr>
        <w:spacing w:before="0" w:after="0" w:line="240" w:lineRule="auto"/>
        <w:ind w:left="0" w:right="-23" w:firstLine="0"/>
        <w:jc w:val="left"/>
        <w:rPr>
          <w:rFonts w:ascii="Arial" w:hAnsi="Arial" w:eastAsia="Arial" w:cs="Arial"/>
          <w:color w:val="auto"/>
          <w:spacing w:val="0"/>
          <w:position w:val="0"/>
          <w:sz w:val="20"/>
          <w:shd w:val="clear" w:fill="auto"/>
        </w:rPr>
      </w:pPr>
    </w:p>
    <w:p>
      <w:pPr>
        <w:spacing w:before="4" w:after="0" w:line="240" w:lineRule="auto"/>
        <w:ind w:left="0" w:right="-23" w:firstLine="0"/>
        <w:jc w:val="left"/>
        <w:rPr>
          <w:rFonts w:ascii="Arial" w:hAnsi="Arial" w:eastAsia="Arial" w:cs="Arial"/>
          <w:color w:val="auto"/>
          <w:spacing w:val="0"/>
          <w:position w:val="0"/>
          <w:sz w:val="13"/>
          <w:shd w:val="clear" w:fill="auto"/>
        </w:rPr>
      </w:pPr>
    </w:p>
    <w:tbl>
      <w:tblPr>
        <w:tblStyle w:val="3"/>
        <w:tblW w:w="0" w:type="auto"/>
        <w:tblInd w:w="0" w:type="dxa"/>
        <w:tblLayout w:type="autofit"/>
        <w:tblCellMar>
          <w:top w:w="0" w:type="dxa"/>
          <w:left w:w="10" w:type="dxa"/>
          <w:bottom w:w="0" w:type="dxa"/>
          <w:right w:w="10" w:type="dxa"/>
        </w:tblCellMar>
      </w:tblPr>
      <w:tblGrid>
        <w:gridCol w:w="2564"/>
        <w:gridCol w:w="485"/>
        <w:gridCol w:w="475"/>
        <w:gridCol w:w="485"/>
        <w:gridCol w:w="475"/>
        <w:gridCol w:w="485"/>
        <w:gridCol w:w="475"/>
        <w:gridCol w:w="485"/>
        <w:gridCol w:w="475"/>
        <w:gridCol w:w="485"/>
        <w:gridCol w:w="475"/>
        <w:gridCol w:w="486"/>
        <w:gridCol w:w="476"/>
      </w:tblGrid>
      <w:tr>
        <w:tblPrEx>
          <w:tblCellMar>
            <w:top w:w="0" w:type="dxa"/>
            <w:left w:w="10" w:type="dxa"/>
            <w:bottom w:w="0" w:type="dxa"/>
            <w:right w:w="10" w:type="dxa"/>
          </w:tblCellMar>
        </w:tblPrEx>
        <w:trPr>
          <w:trHeight w:val="0" w:hRule="atLeast"/>
        </w:trPr>
        <w:tc>
          <w:tcPr>
            <w:tcW w:w="2660" w:type="dxa"/>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2280" w:type="dxa"/>
            <w:gridSpan w:val="4"/>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10" w:after="0" w:line="240" w:lineRule="auto"/>
              <w:ind w:left="119" w:right="0" w:firstLine="0"/>
              <w:jc w:val="left"/>
              <w:rPr>
                <w:color w:val="auto"/>
                <w:spacing w:val="0"/>
                <w:position w:val="0"/>
                <w:shd w:val="clear" w:fill="auto"/>
              </w:rPr>
            </w:pPr>
            <w:r>
              <w:rPr>
                <w:rFonts w:ascii="Arial" w:hAnsi="Arial" w:eastAsia="Arial" w:cs="Arial"/>
                <w:color w:val="auto"/>
                <w:spacing w:val="0"/>
                <w:position w:val="0"/>
                <w:sz w:val="24"/>
                <w:shd w:val="clear" w:fill="auto"/>
              </w:rPr>
              <w:t>January</w:t>
            </w:r>
          </w:p>
        </w:tc>
        <w:tc>
          <w:tcPr>
            <w:tcW w:w="2280" w:type="dxa"/>
            <w:gridSpan w:val="4"/>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10" w:after="0" w:line="240" w:lineRule="auto"/>
              <w:ind w:left="119" w:right="0" w:firstLine="0"/>
              <w:jc w:val="left"/>
              <w:rPr>
                <w:color w:val="auto"/>
                <w:spacing w:val="0"/>
                <w:position w:val="0"/>
                <w:shd w:val="clear" w:fill="auto"/>
              </w:rPr>
            </w:pPr>
            <w:r>
              <w:rPr>
                <w:rFonts w:ascii="Arial" w:hAnsi="Arial" w:eastAsia="Arial" w:cs="Arial"/>
                <w:color w:val="auto"/>
                <w:spacing w:val="0"/>
                <w:position w:val="0"/>
                <w:sz w:val="24"/>
                <w:shd w:val="clear" w:fill="auto"/>
              </w:rPr>
              <w:t>February</w:t>
            </w:r>
          </w:p>
        </w:tc>
        <w:tc>
          <w:tcPr>
            <w:tcW w:w="2280" w:type="dxa"/>
            <w:gridSpan w:val="4"/>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10" w:after="0" w:line="240" w:lineRule="auto"/>
              <w:ind w:left="119" w:right="0" w:firstLine="0"/>
              <w:jc w:val="left"/>
              <w:rPr>
                <w:color w:val="auto"/>
                <w:spacing w:val="0"/>
                <w:position w:val="0"/>
                <w:shd w:val="clear" w:fill="auto"/>
              </w:rPr>
            </w:pPr>
            <w:r>
              <w:rPr>
                <w:rFonts w:ascii="Arial" w:hAnsi="Arial" w:eastAsia="Arial" w:cs="Arial"/>
                <w:color w:val="auto"/>
                <w:spacing w:val="0"/>
                <w:position w:val="0"/>
                <w:sz w:val="24"/>
                <w:shd w:val="clear" w:fill="auto"/>
              </w:rPr>
              <w:t>March</w:t>
            </w:r>
          </w:p>
        </w:tc>
      </w:tr>
      <w:tr>
        <w:tblPrEx>
          <w:tblCellMar>
            <w:top w:w="0" w:type="dxa"/>
            <w:left w:w="10" w:type="dxa"/>
            <w:bottom w:w="0" w:type="dxa"/>
            <w:right w:w="10" w:type="dxa"/>
          </w:tblCellMar>
        </w:tblPrEx>
        <w:trPr>
          <w:trHeight w:val="0" w:hRule="atLeast"/>
        </w:trPr>
        <w:tc>
          <w:tcPr>
            <w:tcW w:w="2660" w:type="dxa"/>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0" w:after="0" w:line="379" w:lineRule="auto"/>
              <w:ind w:left="109" w:right="1136" w:firstLine="0"/>
              <w:jc w:val="left"/>
              <w:rPr>
                <w:color w:val="auto"/>
                <w:spacing w:val="0"/>
                <w:position w:val="0"/>
                <w:shd w:val="clear" w:fill="auto"/>
              </w:rPr>
            </w:pPr>
            <w:r>
              <w:rPr>
                <w:rFonts w:ascii="Arial" w:hAnsi="Arial" w:eastAsia="Arial" w:cs="Arial"/>
                <w:color w:val="auto"/>
                <w:spacing w:val="0"/>
                <w:position w:val="0"/>
                <w:sz w:val="24"/>
                <w:shd w:val="clear" w:fill="auto"/>
              </w:rPr>
              <w:t>Requirement Gathering</w:t>
            </w:r>
          </w:p>
        </w:tc>
        <w:tc>
          <w:tcPr>
            <w:tcW w:w="1140" w:type="dxa"/>
            <w:gridSpan w:val="2"/>
            <w:tcBorders>
              <w:top w:val="single" w:color="000000" w:sz="8" w:space="0"/>
              <w:left w:val="single" w:color="000000" w:sz="8" w:space="0"/>
              <w:bottom w:val="single" w:color="000000" w:sz="8" w:space="0"/>
              <w:right w:val="single" w:color="000000" w:sz="8" w:space="0"/>
            </w:tcBorders>
            <w:shd w:val="clear" w:color="auto" w:fill="0000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1140" w:type="dxa"/>
            <w:gridSpan w:val="2"/>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2280" w:type="dxa"/>
            <w:gridSpan w:val="4"/>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2280" w:type="dxa"/>
            <w:gridSpan w:val="4"/>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0" w:hRule="atLeast"/>
        </w:trPr>
        <w:tc>
          <w:tcPr>
            <w:tcW w:w="2660" w:type="dxa"/>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15" w:after="0" w:line="240" w:lineRule="auto"/>
              <w:ind w:left="109" w:right="0" w:firstLine="0"/>
              <w:jc w:val="left"/>
              <w:rPr>
                <w:color w:val="auto"/>
                <w:spacing w:val="0"/>
                <w:position w:val="0"/>
                <w:shd w:val="clear" w:fill="auto"/>
              </w:rPr>
            </w:pPr>
            <w:r>
              <w:rPr>
                <w:rFonts w:ascii="Arial" w:hAnsi="Arial" w:eastAsia="Arial" w:cs="Arial"/>
                <w:color w:val="auto"/>
                <w:spacing w:val="0"/>
                <w:position w:val="0"/>
                <w:sz w:val="24"/>
                <w:shd w:val="clear" w:fill="auto"/>
              </w:rPr>
              <w:t>Analysis</w:t>
            </w:r>
          </w:p>
        </w:tc>
        <w:tc>
          <w:tcPr>
            <w:tcW w:w="1140" w:type="dxa"/>
            <w:gridSpan w:val="2"/>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1140" w:type="dxa"/>
            <w:gridSpan w:val="2"/>
            <w:tcBorders>
              <w:top w:val="single" w:color="000000" w:sz="8" w:space="0"/>
              <w:left w:val="single" w:color="000000" w:sz="8" w:space="0"/>
              <w:bottom w:val="single" w:color="000000" w:sz="8" w:space="0"/>
              <w:right w:val="single" w:color="000000" w:sz="8" w:space="0"/>
            </w:tcBorders>
            <w:shd w:val="clear" w:color="auto" w:fill="0000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2280" w:type="dxa"/>
            <w:gridSpan w:val="4"/>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2280" w:type="dxa"/>
            <w:gridSpan w:val="4"/>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0" w:hRule="atLeast"/>
        </w:trPr>
        <w:tc>
          <w:tcPr>
            <w:tcW w:w="2660" w:type="dxa"/>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5" w:after="0" w:line="240" w:lineRule="auto"/>
              <w:ind w:left="109" w:right="0" w:firstLine="0"/>
              <w:jc w:val="left"/>
              <w:rPr>
                <w:color w:val="auto"/>
                <w:spacing w:val="0"/>
                <w:position w:val="0"/>
                <w:shd w:val="clear" w:fill="auto"/>
              </w:rPr>
            </w:pPr>
            <w:r>
              <w:rPr>
                <w:rFonts w:ascii="Arial" w:hAnsi="Arial" w:eastAsia="Arial" w:cs="Arial"/>
                <w:color w:val="auto"/>
                <w:spacing w:val="0"/>
                <w:position w:val="0"/>
                <w:sz w:val="24"/>
                <w:shd w:val="clear" w:fill="auto"/>
              </w:rPr>
              <w:t>Design</w:t>
            </w:r>
          </w:p>
        </w:tc>
        <w:tc>
          <w:tcPr>
            <w:tcW w:w="2280" w:type="dxa"/>
            <w:gridSpan w:val="4"/>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580" w:type="dxa"/>
            <w:tcBorders>
              <w:top w:val="single" w:color="000000" w:sz="8" w:space="0"/>
              <w:left w:val="single" w:color="000000" w:sz="8" w:space="0"/>
              <w:bottom w:val="single" w:color="000000" w:sz="8" w:space="0"/>
              <w:right w:val="single" w:color="000000" w:sz="8" w:space="0"/>
            </w:tcBorders>
            <w:shd w:val="clear" w:color="auto" w:fill="0000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1700" w:type="dxa"/>
            <w:gridSpan w:val="3"/>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2280" w:type="dxa"/>
            <w:gridSpan w:val="4"/>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0" w:hRule="atLeast"/>
        </w:trPr>
        <w:tc>
          <w:tcPr>
            <w:tcW w:w="2660" w:type="dxa"/>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15" w:after="0" w:line="240" w:lineRule="auto"/>
              <w:ind w:left="109" w:right="0" w:firstLine="0"/>
              <w:jc w:val="left"/>
              <w:rPr>
                <w:color w:val="auto"/>
                <w:spacing w:val="0"/>
                <w:position w:val="0"/>
                <w:shd w:val="clear" w:fill="auto"/>
              </w:rPr>
            </w:pPr>
            <w:r>
              <w:rPr>
                <w:rFonts w:ascii="Arial" w:hAnsi="Arial" w:eastAsia="Arial" w:cs="Arial"/>
                <w:color w:val="auto"/>
                <w:spacing w:val="0"/>
                <w:position w:val="0"/>
                <w:sz w:val="24"/>
                <w:shd w:val="clear" w:fill="auto"/>
              </w:rPr>
              <w:t>Coding</w:t>
            </w:r>
          </w:p>
        </w:tc>
        <w:tc>
          <w:tcPr>
            <w:tcW w:w="2280" w:type="dxa"/>
            <w:gridSpan w:val="4"/>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580" w:type="dxa"/>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1700" w:type="dxa"/>
            <w:gridSpan w:val="3"/>
            <w:tcBorders>
              <w:top w:val="single" w:color="000000" w:sz="8" w:space="0"/>
              <w:left w:val="single" w:color="000000" w:sz="8" w:space="0"/>
              <w:bottom w:val="single" w:color="000000" w:sz="8" w:space="0"/>
              <w:right w:val="single" w:color="000000" w:sz="8" w:space="0"/>
            </w:tcBorders>
            <w:shd w:val="clear" w:color="auto" w:fill="0000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580" w:type="dxa"/>
            <w:tcBorders>
              <w:top w:val="single" w:color="000000" w:sz="8" w:space="0"/>
              <w:left w:val="single" w:color="000000" w:sz="8" w:space="0"/>
              <w:bottom w:val="single" w:color="000000" w:sz="8" w:space="0"/>
              <w:right w:val="single" w:color="000000" w:sz="8" w:space="0"/>
            </w:tcBorders>
            <w:shd w:val="clear" w:color="auto" w:fill="0000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1700" w:type="dxa"/>
            <w:gridSpan w:val="3"/>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0" w:hRule="atLeast"/>
        </w:trPr>
        <w:tc>
          <w:tcPr>
            <w:tcW w:w="2660" w:type="dxa"/>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5" w:after="0" w:line="240" w:lineRule="auto"/>
              <w:ind w:left="109" w:right="0" w:firstLine="0"/>
              <w:jc w:val="left"/>
              <w:rPr>
                <w:color w:val="auto"/>
                <w:spacing w:val="0"/>
                <w:position w:val="0"/>
                <w:shd w:val="clear" w:fill="auto"/>
              </w:rPr>
            </w:pPr>
            <w:r>
              <w:rPr>
                <w:rFonts w:ascii="Arial" w:hAnsi="Arial" w:eastAsia="Arial" w:cs="Arial"/>
                <w:color w:val="auto"/>
                <w:spacing w:val="0"/>
                <w:position w:val="0"/>
                <w:sz w:val="24"/>
                <w:shd w:val="clear" w:fill="auto"/>
              </w:rPr>
              <w:t>Testing</w:t>
            </w:r>
          </w:p>
        </w:tc>
        <w:tc>
          <w:tcPr>
            <w:tcW w:w="2280" w:type="dxa"/>
            <w:gridSpan w:val="4"/>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2280" w:type="dxa"/>
            <w:gridSpan w:val="4"/>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580" w:type="dxa"/>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1140" w:type="dxa"/>
            <w:gridSpan w:val="2"/>
            <w:tcBorders>
              <w:top w:val="single" w:color="000000" w:sz="8" w:space="0"/>
              <w:left w:val="single" w:color="000000" w:sz="8" w:space="0"/>
              <w:bottom w:val="single" w:color="000000" w:sz="8" w:space="0"/>
              <w:right w:val="single" w:color="000000" w:sz="8" w:space="0"/>
            </w:tcBorders>
            <w:shd w:val="clear" w:color="auto" w:fill="0000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560" w:type="dxa"/>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0" w:hRule="atLeast"/>
        </w:trPr>
        <w:tc>
          <w:tcPr>
            <w:tcW w:w="2660" w:type="dxa"/>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15" w:after="0" w:line="240" w:lineRule="auto"/>
              <w:ind w:left="109" w:right="0" w:firstLine="0"/>
              <w:jc w:val="left"/>
              <w:rPr>
                <w:color w:val="auto"/>
                <w:spacing w:val="0"/>
                <w:position w:val="0"/>
                <w:shd w:val="clear" w:fill="auto"/>
              </w:rPr>
            </w:pPr>
            <w:r>
              <w:rPr>
                <w:rFonts w:ascii="Arial" w:hAnsi="Arial" w:eastAsia="Arial" w:cs="Arial"/>
                <w:color w:val="auto"/>
                <w:spacing w:val="0"/>
                <w:position w:val="0"/>
                <w:sz w:val="24"/>
                <w:shd w:val="clear" w:fill="auto"/>
              </w:rPr>
              <w:t>Implement</w:t>
            </w:r>
          </w:p>
        </w:tc>
        <w:tc>
          <w:tcPr>
            <w:tcW w:w="2280" w:type="dxa"/>
            <w:gridSpan w:val="4"/>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2280" w:type="dxa"/>
            <w:gridSpan w:val="4"/>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1720" w:type="dxa"/>
            <w:gridSpan w:val="3"/>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560" w:type="dxa"/>
            <w:tcBorders>
              <w:top w:val="single" w:color="000000" w:sz="8" w:space="0"/>
              <w:left w:val="single" w:color="000000" w:sz="8" w:space="0"/>
              <w:bottom w:val="single" w:color="000000" w:sz="8" w:space="0"/>
              <w:right w:val="single" w:color="000000" w:sz="8" w:space="0"/>
            </w:tcBorders>
            <w:shd w:val="clear" w:color="auto" w:fill="0000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0" w:hRule="atLeast"/>
        </w:trPr>
        <w:tc>
          <w:tcPr>
            <w:tcW w:w="2660" w:type="dxa"/>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580" w:type="dxa"/>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5" w:after="0" w:line="240" w:lineRule="auto"/>
              <w:ind w:left="119" w:right="0" w:firstLine="0"/>
              <w:jc w:val="left"/>
              <w:rPr>
                <w:color w:val="auto"/>
                <w:spacing w:val="0"/>
                <w:position w:val="0"/>
                <w:shd w:val="clear" w:fill="auto"/>
              </w:rPr>
            </w:pPr>
            <w:r>
              <w:rPr>
                <w:rFonts w:ascii="Arial" w:hAnsi="Arial" w:eastAsia="Arial" w:cs="Arial"/>
                <w:color w:val="auto"/>
                <w:spacing w:val="0"/>
                <w:position w:val="0"/>
                <w:sz w:val="24"/>
                <w:shd w:val="clear" w:fill="auto"/>
              </w:rPr>
              <w:t>W1</w:t>
            </w:r>
          </w:p>
        </w:tc>
        <w:tc>
          <w:tcPr>
            <w:tcW w:w="560" w:type="dxa"/>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5" w:after="0" w:line="240" w:lineRule="auto"/>
              <w:ind w:left="109" w:right="0" w:firstLine="0"/>
              <w:jc w:val="left"/>
              <w:rPr>
                <w:color w:val="auto"/>
                <w:spacing w:val="0"/>
                <w:position w:val="0"/>
                <w:shd w:val="clear" w:fill="auto"/>
              </w:rPr>
            </w:pPr>
            <w:r>
              <w:rPr>
                <w:rFonts w:ascii="Arial" w:hAnsi="Arial" w:eastAsia="Arial" w:cs="Arial"/>
                <w:color w:val="auto"/>
                <w:spacing w:val="0"/>
                <w:position w:val="0"/>
                <w:sz w:val="24"/>
                <w:shd w:val="clear" w:fill="auto"/>
              </w:rPr>
              <w:t>W2</w:t>
            </w:r>
          </w:p>
        </w:tc>
        <w:tc>
          <w:tcPr>
            <w:tcW w:w="580" w:type="dxa"/>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5" w:after="0" w:line="240" w:lineRule="auto"/>
              <w:ind w:left="119" w:right="0" w:firstLine="0"/>
              <w:jc w:val="left"/>
              <w:rPr>
                <w:color w:val="auto"/>
                <w:spacing w:val="0"/>
                <w:position w:val="0"/>
                <w:shd w:val="clear" w:fill="auto"/>
              </w:rPr>
            </w:pPr>
            <w:r>
              <w:rPr>
                <w:rFonts w:ascii="Arial" w:hAnsi="Arial" w:eastAsia="Arial" w:cs="Arial"/>
                <w:color w:val="auto"/>
                <w:spacing w:val="0"/>
                <w:position w:val="0"/>
                <w:sz w:val="24"/>
                <w:shd w:val="clear" w:fill="auto"/>
              </w:rPr>
              <w:t>W3</w:t>
            </w:r>
          </w:p>
        </w:tc>
        <w:tc>
          <w:tcPr>
            <w:tcW w:w="560" w:type="dxa"/>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5" w:after="0" w:line="240" w:lineRule="auto"/>
              <w:ind w:left="109" w:right="0" w:firstLine="0"/>
              <w:jc w:val="left"/>
              <w:rPr>
                <w:color w:val="auto"/>
                <w:spacing w:val="0"/>
                <w:position w:val="0"/>
                <w:shd w:val="clear" w:fill="auto"/>
              </w:rPr>
            </w:pPr>
            <w:r>
              <w:rPr>
                <w:rFonts w:ascii="Arial" w:hAnsi="Arial" w:eastAsia="Arial" w:cs="Arial"/>
                <w:color w:val="auto"/>
                <w:spacing w:val="0"/>
                <w:position w:val="0"/>
                <w:sz w:val="24"/>
                <w:shd w:val="clear" w:fill="auto"/>
              </w:rPr>
              <w:t>W4</w:t>
            </w:r>
          </w:p>
        </w:tc>
        <w:tc>
          <w:tcPr>
            <w:tcW w:w="580" w:type="dxa"/>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5" w:after="0" w:line="240" w:lineRule="auto"/>
              <w:ind w:left="119" w:right="0" w:firstLine="0"/>
              <w:jc w:val="left"/>
              <w:rPr>
                <w:color w:val="auto"/>
                <w:spacing w:val="0"/>
                <w:position w:val="0"/>
                <w:shd w:val="clear" w:fill="auto"/>
              </w:rPr>
            </w:pPr>
            <w:r>
              <w:rPr>
                <w:rFonts w:ascii="Arial" w:hAnsi="Arial" w:eastAsia="Arial" w:cs="Arial"/>
                <w:color w:val="auto"/>
                <w:spacing w:val="0"/>
                <w:position w:val="0"/>
                <w:sz w:val="24"/>
                <w:shd w:val="clear" w:fill="auto"/>
              </w:rPr>
              <w:t>W1</w:t>
            </w:r>
          </w:p>
        </w:tc>
        <w:tc>
          <w:tcPr>
            <w:tcW w:w="560" w:type="dxa"/>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5" w:after="0" w:line="240" w:lineRule="auto"/>
              <w:ind w:left="109" w:right="0" w:firstLine="0"/>
              <w:jc w:val="left"/>
              <w:rPr>
                <w:color w:val="auto"/>
                <w:spacing w:val="0"/>
                <w:position w:val="0"/>
                <w:shd w:val="clear" w:fill="auto"/>
              </w:rPr>
            </w:pPr>
            <w:r>
              <w:rPr>
                <w:rFonts w:ascii="Arial" w:hAnsi="Arial" w:eastAsia="Arial" w:cs="Arial"/>
                <w:color w:val="auto"/>
                <w:spacing w:val="0"/>
                <w:position w:val="0"/>
                <w:sz w:val="24"/>
                <w:shd w:val="clear" w:fill="auto"/>
              </w:rPr>
              <w:t>W2</w:t>
            </w:r>
          </w:p>
        </w:tc>
        <w:tc>
          <w:tcPr>
            <w:tcW w:w="580" w:type="dxa"/>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5" w:after="0" w:line="240" w:lineRule="auto"/>
              <w:ind w:left="119" w:right="0" w:firstLine="0"/>
              <w:jc w:val="left"/>
              <w:rPr>
                <w:color w:val="auto"/>
                <w:spacing w:val="0"/>
                <w:position w:val="0"/>
                <w:shd w:val="clear" w:fill="auto"/>
              </w:rPr>
            </w:pPr>
            <w:r>
              <w:rPr>
                <w:rFonts w:ascii="Arial" w:hAnsi="Arial" w:eastAsia="Arial" w:cs="Arial"/>
                <w:color w:val="auto"/>
                <w:spacing w:val="0"/>
                <w:position w:val="0"/>
                <w:sz w:val="24"/>
                <w:shd w:val="clear" w:fill="auto"/>
              </w:rPr>
              <w:t>W3</w:t>
            </w:r>
          </w:p>
        </w:tc>
        <w:tc>
          <w:tcPr>
            <w:tcW w:w="560" w:type="dxa"/>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5" w:after="0" w:line="240" w:lineRule="auto"/>
              <w:ind w:left="109" w:right="0" w:firstLine="0"/>
              <w:jc w:val="left"/>
              <w:rPr>
                <w:color w:val="auto"/>
                <w:spacing w:val="0"/>
                <w:position w:val="0"/>
                <w:shd w:val="clear" w:fill="auto"/>
              </w:rPr>
            </w:pPr>
            <w:r>
              <w:rPr>
                <w:rFonts w:ascii="Arial" w:hAnsi="Arial" w:eastAsia="Arial" w:cs="Arial"/>
                <w:color w:val="auto"/>
                <w:spacing w:val="0"/>
                <w:position w:val="0"/>
                <w:sz w:val="24"/>
                <w:shd w:val="clear" w:fill="auto"/>
              </w:rPr>
              <w:t>W4</w:t>
            </w:r>
          </w:p>
        </w:tc>
        <w:tc>
          <w:tcPr>
            <w:tcW w:w="580" w:type="dxa"/>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5" w:after="0" w:line="240" w:lineRule="auto"/>
              <w:ind w:left="119" w:right="0" w:firstLine="0"/>
              <w:jc w:val="left"/>
              <w:rPr>
                <w:color w:val="auto"/>
                <w:spacing w:val="0"/>
                <w:position w:val="0"/>
                <w:shd w:val="clear" w:fill="auto"/>
              </w:rPr>
            </w:pPr>
            <w:r>
              <w:rPr>
                <w:rFonts w:ascii="Arial" w:hAnsi="Arial" w:eastAsia="Arial" w:cs="Arial"/>
                <w:color w:val="auto"/>
                <w:spacing w:val="0"/>
                <w:position w:val="0"/>
                <w:sz w:val="24"/>
                <w:shd w:val="clear" w:fill="auto"/>
              </w:rPr>
              <w:t>W1</w:t>
            </w:r>
          </w:p>
        </w:tc>
        <w:tc>
          <w:tcPr>
            <w:tcW w:w="560" w:type="dxa"/>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5" w:after="0" w:line="240" w:lineRule="auto"/>
              <w:ind w:left="109" w:right="0" w:firstLine="0"/>
              <w:jc w:val="left"/>
              <w:rPr>
                <w:color w:val="auto"/>
                <w:spacing w:val="0"/>
                <w:position w:val="0"/>
                <w:shd w:val="clear" w:fill="auto"/>
              </w:rPr>
            </w:pPr>
            <w:r>
              <w:rPr>
                <w:rFonts w:ascii="Arial" w:hAnsi="Arial" w:eastAsia="Arial" w:cs="Arial"/>
                <w:color w:val="auto"/>
                <w:spacing w:val="0"/>
                <w:position w:val="0"/>
                <w:sz w:val="24"/>
                <w:shd w:val="clear" w:fill="auto"/>
              </w:rPr>
              <w:t>W2</w:t>
            </w:r>
          </w:p>
        </w:tc>
        <w:tc>
          <w:tcPr>
            <w:tcW w:w="580" w:type="dxa"/>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5" w:after="0" w:line="240" w:lineRule="auto"/>
              <w:ind w:left="119" w:right="0" w:firstLine="0"/>
              <w:jc w:val="left"/>
              <w:rPr>
                <w:color w:val="auto"/>
                <w:spacing w:val="0"/>
                <w:position w:val="0"/>
                <w:shd w:val="clear" w:fill="auto"/>
              </w:rPr>
            </w:pPr>
            <w:r>
              <w:rPr>
                <w:rFonts w:ascii="Arial" w:hAnsi="Arial" w:eastAsia="Arial" w:cs="Arial"/>
                <w:color w:val="auto"/>
                <w:spacing w:val="0"/>
                <w:position w:val="0"/>
                <w:sz w:val="24"/>
                <w:shd w:val="clear" w:fill="auto"/>
              </w:rPr>
              <w:t>W3</w:t>
            </w:r>
          </w:p>
        </w:tc>
        <w:tc>
          <w:tcPr>
            <w:tcW w:w="560" w:type="dxa"/>
            <w:tcBorders>
              <w:top w:val="single" w:color="000000" w:sz="8" w:space="0"/>
              <w:left w:val="single" w:color="000000" w:sz="8" w:space="0"/>
              <w:bottom w:val="single" w:color="000000" w:sz="8" w:space="0"/>
              <w:right w:val="single" w:color="000000" w:sz="8" w:space="0"/>
            </w:tcBorders>
            <w:shd w:val="clear" w:color="000000" w:fill="FFFFFF"/>
            <w:tcMar>
              <w:left w:w="10" w:type="dxa"/>
              <w:right w:w="10" w:type="dxa"/>
            </w:tcMar>
            <w:vAlign w:val="top"/>
          </w:tcPr>
          <w:p>
            <w:pPr>
              <w:spacing w:before="5" w:after="0" w:line="240" w:lineRule="auto"/>
              <w:ind w:left="109" w:right="0" w:firstLine="0"/>
              <w:jc w:val="left"/>
              <w:rPr>
                <w:color w:val="auto"/>
                <w:spacing w:val="0"/>
                <w:position w:val="0"/>
                <w:shd w:val="clear" w:fill="auto"/>
              </w:rPr>
            </w:pPr>
            <w:r>
              <w:rPr>
                <w:rFonts w:ascii="Arial" w:hAnsi="Arial" w:eastAsia="Arial" w:cs="Arial"/>
                <w:color w:val="auto"/>
                <w:spacing w:val="0"/>
                <w:position w:val="0"/>
                <w:sz w:val="24"/>
                <w:shd w:val="clear" w:fill="auto"/>
              </w:rPr>
              <w:t>W4</w:t>
            </w:r>
          </w:p>
        </w:tc>
      </w:tr>
    </w:tbl>
    <w:p>
      <w:pPr>
        <w:spacing w:before="0" w:after="0" w:line="240" w:lineRule="auto"/>
        <w:ind w:left="0" w:right="-23" w:firstLine="0"/>
        <w:jc w:val="left"/>
        <w:rPr>
          <w:rFonts w:ascii="Arial" w:hAnsi="Arial" w:eastAsia="Arial" w:cs="Arial"/>
          <w:color w:val="auto"/>
          <w:spacing w:val="0"/>
          <w:position w:val="0"/>
          <w:sz w:val="20"/>
          <w:shd w:val="clear" w:fill="auto"/>
        </w:rPr>
      </w:pPr>
    </w:p>
    <w:p>
      <w:pPr>
        <w:spacing w:before="0" w:after="0" w:line="240" w:lineRule="auto"/>
        <w:ind w:left="0" w:right="-23" w:firstLine="0"/>
        <w:jc w:val="left"/>
        <w:rPr>
          <w:rFonts w:ascii="Arial" w:hAnsi="Arial" w:eastAsia="Arial" w:cs="Arial"/>
          <w:color w:val="auto"/>
          <w:spacing w:val="0"/>
          <w:position w:val="0"/>
          <w:sz w:val="20"/>
          <w:shd w:val="clear" w:fill="auto"/>
        </w:rPr>
      </w:pPr>
    </w:p>
    <w:p>
      <w:pPr>
        <w:spacing w:before="0" w:after="0" w:line="240" w:lineRule="auto"/>
        <w:ind w:left="0" w:right="-23" w:firstLine="0"/>
        <w:jc w:val="left"/>
        <w:rPr>
          <w:rFonts w:ascii="Arial" w:hAnsi="Arial" w:eastAsia="Arial" w:cs="Arial"/>
          <w:color w:val="auto"/>
          <w:spacing w:val="0"/>
          <w:position w:val="0"/>
          <w:sz w:val="20"/>
          <w:shd w:val="clear" w:fill="auto"/>
        </w:rPr>
      </w:pPr>
    </w:p>
    <w:p>
      <w:pPr>
        <w:spacing w:before="0" w:after="0" w:line="240" w:lineRule="auto"/>
        <w:ind w:left="0" w:right="-23" w:firstLine="0"/>
        <w:jc w:val="left"/>
        <w:rPr>
          <w:rFonts w:ascii="Arial" w:hAnsi="Arial" w:eastAsia="Arial" w:cs="Arial"/>
          <w:color w:val="auto"/>
          <w:spacing w:val="0"/>
          <w:position w:val="0"/>
          <w:sz w:val="20"/>
          <w:shd w:val="clear" w:fill="auto"/>
        </w:rPr>
      </w:pPr>
    </w:p>
    <w:p>
      <w:pPr>
        <w:spacing w:before="4" w:after="0" w:line="240" w:lineRule="auto"/>
        <w:ind w:left="0" w:right="-23" w:firstLine="0"/>
        <w:jc w:val="left"/>
        <w:rPr>
          <w:rFonts w:ascii="Arial" w:hAnsi="Arial" w:eastAsia="Arial" w:cs="Arial"/>
          <w:color w:val="auto"/>
          <w:spacing w:val="0"/>
          <w:position w:val="0"/>
          <w:sz w:val="24"/>
          <w:shd w:val="clear" w:fill="auto"/>
        </w:rPr>
      </w:pPr>
    </w:p>
    <w:p>
      <w:pPr>
        <w:spacing w:before="92"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W</w:t>
      </w:r>
      <w:r>
        <w:rPr>
          <w:rFonts w:ascii="Arial" w:hAnsi="Arial" w:eastAsia="Arial" w:cs="Arial"/>
          <w:i/>
          <w:color w:val="auto"/>
          <w:spacing w:val="0"/>
          <w:position w:val="0"/>
          <w:sz w:val="24"/>
          <w:shd w:val="clear" w:fill="auto"/>
        </w:rPr>
        <w:t>i‘</w:t>
      </w:r>
      <w:r>
        <w:rPr>
          <w:rFonts w:ascii="Arial" w:hAnsi="Arial" w:eastAsia="Arial" w:cs="Arial"/>
          <w:color w:val="auto"/>
          <w:spacing w:val="0"/>
          <w:position w:val="0"/>
          <w:sz w:val="24"/>
          <w:shd w:val="clear" w:fill="auto"/>
        </w:rPr>
        <w:t>s are weeks of the months, for i =1, 2, 3, 4</w:t>
      </w:r>
    </w:p>
    <w:p>
      <w:pPr>
        <w:spacing w:before="0" w:after="0" w:line="240" w:lineRule="auto"/>
        <w:ind w:left="0" w:right="-23" w:firstLine="0"/>
        <w:jc w:val="left"/>
        <w:rPr>
          <w:rFonts w:ascii="Arial" w:hAnsi="Arial" w:eastAsia="Arial" w:cs="Arial"/>
          <w:color w:val="auto"/>
          <w:spacing w:val="0"/>
          <w:position w:val="0"/>
          <w:sz w:val="22"/>
          <w:shd w:val="clear" w:fill="auto"/>
        </w:rPr>
      </w:pPr>
    </w:p>
    <w:p>
      <w:pPr>
        <w:spacing w:before="73" w:after="0" w:line="240" w:lineRule="auto"/>
        <w:ind w:left="0" w:right="-23" w:firstLine="0"/>
        <w:jc w:val="left"/>
        <w:rPr>
          <w:rFonts w:ascii="Arial" w:hAnsi="Arial" w:eastAsia="Arial" w:cs="Arial"/>
          <w:b/>
          <w:color w:val="auto"/>
          <w:spacing w:val="0"/>
          <w:position w:val="0"/>
          <w:sz w:val="24"/>
          <w:u w:val="single"/>
          <w:shd w:val="clear" w:fill="auto"/>
        </w:rPr>
      </w:pPr>
      <w:r>
        <w:rPr>
          <w:rFonts w:ascii="Times New Roman" w:hAnsi="Times New Roman" w:eastAsia="Times New Roman" w:cs="Times New Roman"/>
          <w:color w:val="auto"/>
          <w:spacing w:val="-55"/>
          <w:position w:val="0"/>
          <w:sz w:val="24"/>
          <w:u w:val="single"/>
          <w:shd w:val="clear" w:fill="auto"/>
        </w:rPr>
        <w:t xml:space="preserve"> </w:t>
      </w:r>
      <w:r>
        <w:rPr>
          <w:rFonts w:ascii="Arial" w:hAnsi="Arial" w:eastAsia="Arial" w:cs="Arial"/>
          <w:b/>
          <w:color w:val="auto"/>
          <w:spacing w:val="0"/>
          <w:position w:val="0"/>
          <w:sz w:val="24"/>
          <w:u w:val="single"/>
          <w:shd w:val="clear" w:fill="auto"/>
        </w:rPr>
        <w:t>Requirement specifications:</w:t>
      </w:r>
    </w:p>
    <w:p>
      <w:pPr>
        <w:spacing w:before="0" w:after="0" w:line="240" w:lineRule="auto"/>
        <w:ind w:left="0" w:right="-23" w:firstLine="0"/>
        <w:jc w:val="left"/>
        <w:rPr>
          <w:rFonts w:ascii="Arial" w:hAnsi="Arial" w:eastAsia="Arial" w:cs="Arial"/>
          <w:b/>
          <w:color w:val="auto"/>
          <w:spacing w:val="0"/>
          <w:position w:val="0"/>
          <w:sz w:val="26"/>
          <w:shd w:val="clear" w:fill="auto"/>
        </w:rPr>
      </w:pPr>
    </w:p>
    <w:p>
      <w:pPr>
        <w:spacing w:before="0" w:after="0" w:line="240" w:lineRule="auto"/>
        <w:ind w:left="0" w:right="-23" w:firstLine="0"/>
        <w:jc w:val="left"/>
        <w:rPr>
          <w:rFonts w:ascii="Arial" w:hAnsi="Arial" w:eastAsia="Arial" w:cs="Arial"/>
          <w:b/>
          <w:color w:val="auto"/>
          <w:spacing w:val="0"/>
          <w:position w:val="0"/>
          <w:sz w:val="26"/>
          <w:shd w:val="clear" w:fill="auto"/>
        </w:rPr>
      </w:pPr>
    </w:p>
    <w:p>
      <w:pPr>
        <w:spacing w:before="0" w:after="0" w:line="240" w:lineRule="auto"/>
        <w:ind w:left="0" w:right="-23" w:firstLine="0"/>
        <w:jc w:val="left"/>
        <w:rPr>
          <w:rFonts w:ascii="Arial" w:hAnsi="Arial" w:eastAsia="Arial" w:cs="Arial"/>
          <w:b/>
          <w:color w:val="auto"/>
          <w:spacing w:val="0"/>
          <w:position w:val="0"/>
          <w:sz w:val="35"/>
          <w:shd w:val="clear" w:fill="auto"/>
        </w:rPr>
      </w:pPr>
    </w:p>
    <w:p>
      <w:pPr>
        <w:spacing w:before="1" w:after="0" w:line="240" w:lineRule="auto"/>
        <w:ind w:left="0" w:right="-23" w:firstLine="0"/>
        <w:jc w:val="left"/>
        <w:rPr>
          <w:rFonts w:ascii="Arial" w:hAnsi="Arial" w:eastAsia="Arial" w:cs="Arial"/>
          <w:b/>
          <w:color w:val="auto"/>
          <w:spacing w:val="0"/>
          <w:position w:val="0"/>
          <w:sz w:val="24"/>
          <w:shd w:val="clear" w:fill="auto"/>
        </w:rPr>
      </w:pPr>
      <w:r>
        <w:rPr>
          <w:rFonts w:ascii="Times New Roman" w:hAnsi="Times New Roman" w:eastAsia="Times New Roman" w:cs="Times New Roman"/>
          <w:color w:val="auto"/>
          <w:spacing w:val="-55"/>
          <w:position w:val="0"/>
          <w:sz w:val="24"/>
          <w:u w:val="single"/>
          <w:shd w:val="clear" w:fill="auto"/>
        </w:rPr>
        <w:t xml:space="preserve"> </w:t>
      </w:r>
      <w:r>
        <w:rPr>
          <w:rFonts w:ascii="Arial" w:hAnsi="Arial" w:eastAsia="Arial" w:cs="Arial"/>
          <w:b/>
          <w:color w:val="auto"/>
          <w:spacing w:val="0"/>
          <w:position w:val="0"/>
          <w:sz w:val="24"/>
          <w:u w:val="single"/>
          <w:shd w:val="clear" w:fill="auto"/>
        </w:rPr>
        <w:t>Software Requirements:</w:t>
      </w:r>
    </w:p>
    <w:p>
      <w:pPr>
        <w:spacing w:before="4" w:after="0" w:line="240" w:lineRule="auto"/>
        <w:ind w:left="0" w:right="-23" w:firstLine="0"/>
        <w:jc w:val="left"/>
        <w:rPr>
          <w:rFonts w:ascii="Arial" w:hAnsi="Arial" w:eastAsia="Arial" w:cs="Arial"/>
          <w:b/>
          <w:color w:val="auto"/>
          <w:spacing w:val="0"/>
          <w:position w:val="0"/>
          <w:sz w:val="27"/>
          <w:shd w:val="clear" w:fill="auto"/>
        </w:rPr>
      </w:pPr>
    </w:p>
    <w:p>
      <w:pPr>
        <w:spacing w:before="0" w:after="134" w:line="240" w:lineRule="auto"/>
        <w:ind w:left="0" w:right="-23" w:firstLine="0"/>
        <w:jc w:val="left"/>
        <w:rPr>
          <w:rFonts w:ascii="Arial" w:hAnsi="Arial" w:eastAsia="Arial" w:cs="Arial"/>
          <w:b/>
          <w:color w:val="auto"/>
          <w:spacing w:val="0"/>
          <w:position w:val="0"/>
          <w:sz w:val="24"/>
          <w:shd w:val="clear" w:fill="auto"/>
        </w:rPr>
      </w:pPr>
      <w:r>
        <w:rPr>
          <w:rFonts w:ascii="Arial" w:hAnsi="Arial" w:eastAsia="Arial" w:cs="Arial"/>
          <w:b/>
          <w:color w:val="auto"/>
          <w:spacing w:val="0"/>
          <w:position w:val="0"/>
          <w:sz w:val="24"/>
          <w:shd w:val="clear" w:fill="auto"/>
        </w:rPr>
        <w:t>Name of component</w:t>
      </w:r>
      <w:r>
        <w:rPr>
          <w:rFonts w:ascii="Arial" w:hAnsi="Arial" w:eastAsia="Arial" w:cs="Arial"/>
          <w:b/>
          <w:color w:val="auto"/>
          <w:spacing w:val="0"/>
          <w:position w:val="0"/>
          <w:sz w:val="24"/>
          <w:shd w:val="clear" w:fill="auto"/>
        </w:rPr>
        <w:tab/>
      </w:r>
      <w:r>
        <w:rPr>
          <w:rFonts w:ascii="Arial" w:hAnsi="Arial" w:eastAsia="Arial" w:cs="Arial"/>
          <w:b/>
          <w:color w:val="auto"/>
          <w:spacing w:val="0"/>
          <w:position w:val="0"/>
          <w:sz w:val="24"/>
          <w:shd w:val="clear" w:fill="auto"/>
        </w:rPr>
        <w:t>Specification</w:t>
      </w:r>
    </w:p>
    <w:p>
      <w:pPr>
        <w:spacing w:before="0" w:after="0" w:line="240" w:lineRule="auto"/>
        <w:ind w:left="0" w:right="-23" w:firstLine="0"/>
        <w:jc w:val="left"/>
        <w:rPr>
          <w:rFonts w:ascii="Arial" w:hAnsi="Arial" w:eastAsia="Arial" w:cs="Arial"/>
          <w:color w:val="auto"/>
          <w:spacing w:val="0"/>
          <w:position w:val="0"/>
          <w:sz w:val="20"/>
          <w:shd w:val="clear" w:fill="auto"/>
        </w:rPr>
      </w:pPr>
    </w:p>
    <w:p>
      <w:pPr>
        <w:spacing w:before="0" w:after="0" w:line="256"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b/>
          <w:color w:val="auto"/>
          <w:spacing w:val="0"/>
          <w:position w:val="0"/>
          <w:sz w:val="24"/>
          <w:shd w:val="clear" w:fill="auto"/>
        </w:rPr>
        <w:t>Language</w:t>
      </w:r>
      <w:r>
        <w:rPr>
          <w:rFonts w:ascii="Arial" w:hAnsi="Arial" w:eastAsia="Arial" w:cs="Arial"/>
          <w:b/>
          <w:color w:val="auto"/>
          <w:spacing w:val="0"/>
          <w:position w:val="0"/>
          <w:sz w:val="24"/>
          <w:shd w:val="clear" w:fill="auto"/>
        </w:rPr>
        <w:tab/>
      </w:r>
      <w:r>
        <w:rPr>
          <w:rFonts w:ascii="Arial" w:hAnsi="Arial" w:eastAsia="Arial" w:cs="Arial"/>
          <w:color w:val="auto"/>
          <w:spacing w:val="0"/>
          <w:position w:val="0"/>
          <w:sz w:val="24"/>
          <w:shd w:val="clear" w:fill="auto"/>
        </w:rPr>
        <w:t>Java 2 Runtime Environment</w:t>
      </w:r>
    </w:p>
    <w:p>
      <w:pPr>
        <w:spacing w:before="5"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b/>
          <w:color w:val="auto"/>
          <w:spacing w:val="0"/>
          <w:position w:val="0"/>
          <w:sz w:val="24"/>
          <w:shd w:val="clear" w:fill="auto"/>
        </w:rPr>
        <w:t>Database</w:t>
      </w:r>
      <w:r>
        <w:rPr>
          <w:rFonts w:ascii="Arial" w:hAnsi="Arial" w:eastAsia="Arial" w:cs="Arial"/>
          <w:b/>
          <w:color w:val="auto"/>
          <w:spacing w:val="0"/>
          <w:position w:val="0"/>
          <w:sz w:val="24"/>
          <w:shd w:val="clear" w:fill="auto"/>
        </w:rPr>
        <w:tab/>
      </w:r>
      <w:r>
        <w:rPr>
          <w:rFonts w:ascii="Arial" w:hAnsi="Arial" w:eastAsia="Arial" w:cs="Arial"/>
          <w:color w:val="auto"/>
          <w:spacing w:val="0"/>
          <w:position w:val="0"/>
          <w:sz w:val="24"/>
          <w:shd w:val="clear" w:fill="auto"/>
        </w:rPr>
        <w:t>MySQL</w:t>
      </w:r>
      <w:r>
        <w:rPr>
          <w:rFonts w:ascii="Arial" w:hAnsi="Arial" w:eastAsia="Arial" w:cs="Arial"/>
          <w:color w:val="auto"/>
          <w:spacing w:val="-9"/>
          <w:position w:val="0"/>
          <w:sz w:val="24"/>
          <w:shd w:val="clear" w:fill="auto"/>
        </w:rPr>
        <w:t xml:space="preserve"> </w:t>
      </w:r>
      <w:r>
        <w:rPr>
          <w:rFonts w:ascii="Arial" w:hAnsi="Arial" w:eastAsia="Arial" w:cs="Arial"/>
          <w:color w:val="auto"/>
          <w:spacing w:val="0"/>
          <w:position w:val="0"/>
          <w:sz w:val="24"/>
          <w:shd w:val="clear" w:fill="auto"/>
        </w:rPr>
        <w:t>Server</w:t>
      </w:r>
    </w:p>
    <w:p>
      <w:pPr>
        <w:spacing w:before="11" w:after="0" w:line="240" w:lineRule="auto"/>
        <w:ind w:left="0" w:right="-23" w:firstLine="0"/>
        <w:jc w:val="left"/>
        <w:rPr>
          <w:rFonts w:ascii="Arial" w:hAnsi="Arial" w:eastAsia="Arial" w:cs="Arial"/>
          <w:color w:val="auto"/>
          <w:spacing w:val="0"/>
          <w:position w:val="0"/>
          <w:sz w:val="9"/>
          <w:shd w:val="clear" w:fill="auto"/>
        </w:rPr>
      </w:pPr>
    </w:p>
    <w:p>
      <w:pPr>
        <w:spacing w:before="0" w:after="124" w:line="266" w:lineRule="auto"/>
        <w:ind w:left="0" w:right="-23" w:firstLine="0"/>
        <w:jc w:val="center"/>
        <w:rPr>
          <w:rFonts w:ascii="Arial" w:hAnsi="Arial" w:eastAsia="Arial" w:cs="Arial"/>
          <w:color w:val="auto"/>
          <w:spacing w:val="0"/>
          <w:position w:val="0"/>
          <w:sz w:val="24"/>
          <w:shd w:val="clear" w:fill="auto"/>
        </w:rPr>
      </w:pPr>
      <w:r>
        <w:rPr>
          <w:rFonts w:ascii="Arial" w:hAnsi="Arial" w:eastAsia="Arial" w:cs="Arial"/>
          <w:b/>
          <w:color w:val="auto"/>
          <w:spacing w:val="0"/>
          <w:position w:val="0"/>
          <w:sz w:val="24"/>
          <w:shd w:val="clear" w:fill="auto"/>
        </w:rPr>
        <w:t>Browser</w:t>
      </w:r>
      <w:r>
        <w:rPr>
          <w:rFonts w:ascii="Arial" w:hAnsi="Arial" w:eastAsia="Arial" w:cs="Arial"/>
          <w:b/>
          <w:color w:val="auto"/>
          <w:spacing w:val="0"/>
          <w:position w:val="0"/>
          <w:sz w:val="24"/>
          <w:shd w:val="clear" w:fill="auto"/>
        </w:rPr>
        <w:tab/>
      </w:r>
      <w:r>
        <w:rPr>
          <w:rFonts w:ascii="Arial" w:hAnsi="Arial" w:eastAsia="Arial" w:cs="Arial"/>
          <w:color w:val="auto"/>
          <w:spacing w:val="0"/>
          <w:position w:val="0"/>
          <w:sz w:val="24"/>
          <w:shd w:val="clear" w:fill="auto"/>
        </w:rPr>
        <w:t>Any of Mozilla, Opera, Chrome etc</w:t>
      </w:r>
    </w:p>
    <w:p>
      <w:pPr>
        <w:spacing w:before="5"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b/>
          <w:color w:val="auto"/>
          <w:spacing w:val="0"/>
          <w:position w:val="0"/>
          <w:sz w:val="24"/>
          <w:shd w:val="clear" w:fill="auto"/>
        </w:rPr>
        <w:t>Web</w:t>
      </w:r>
      <w:r>
        <w:rPr>
          <w:rFonts w:ascii="Arial" w:hAnsi="Arial" w:eastAsia="Arial" w:cs="Arial"/>
          <w:b/>
          <w:color w:val="auto"/>
          <w:spacing w:val="-2"/>
          <w:position w:val="0"/>
          <w:sz w:val="24"/>
          <w:shd w:val="clear" w:fill="auto"/>
        </w:rPr>
        <w:t xml:space="preserve"> </w:t>
      </w:r>
      <w:r>
        <w:rPr>
          <w:rFonts w:ascii="Arial" w:hAnsi="Arial" w:eastAsia="Arial" w:cs="Arial"/>
          <w:b/>
          <w:color w:val="auto"/>
          <w:spacing w:val="0"/>
          <w:position w:val="0"/>
          <w:sz w:val="24"/>
          <w:shd w:val="clear" w:fill="auto"/>
        </w:rPr>
        <w:t>Server</w:t>
      </w:r>
      <w:r>
        <w:rPr>
          <w:rFonts w:ascii="Arial" w:hAnsi="Arial" w:eastAsia="Arial" w:cs="Arial"/>
          <w:b/>
          <w:color w:val="auto"/>
          <w:spacing w:val="0"/>
          <w:position w:val="0"/>
          <w:sz w:val="24"/>
          <w:shd w:val="clear" w:fill="auto"/>
        </w:rPr>
        <w:tab/>
      </w:r>
      <w:r>
        <w:rPr>
          <w:rFonts w:ascii="Arial" w:hAnsi="Arial" w:eastAsia="Arial" w:cs="Arial"/>
          <w:color w:val="auto"/>
          <w:spacing w:val="-5"/>
          <w:position w:val="0"/>
          <w:sz w:val="24"/>
          <w:shd w:val="clear" w:fill="auto"/>
        </w:rPr>
        <w:t>Tomcat</w:t>
      </w:r>
      <w:r>
        <w:rPr>
          <w:rFonts w:ascii="Arial" w:hAnsi="Arial" w:eastAsia="Arial" w:cs="Arial"/>
          <w:color w:val="auto"/>
          <w:spacing w:val="0"/>
          <w:position w:val="0"/>
          <w:sz w:val="24"/>
          <w:shd w:val="clear" w:fill="auto"/>
        </w:rPr>
        <w:t xml:space="preserve"> 7</w:t>
      </w:r>
    </w:p>
    <w:p>
      <w:pPr>
        <w:spacing w:before="0" w:after="0" w:line="240" w:lineRule="auto"/>
        <w:ind w:left="0" w:right="-23" w:firstLine="0"/>
        <w:jc w:val="left"/>
        <w:rPr>
          <w:rFonts w:ascii="Arial" w:hAnsi="Arial" w:eastAsia="Arial" w:cs="Arial"/>
          <w:color w:val="auto"/>
          <w:spacing w:val="0"/>
          <w:position w:val="0"/>
          <w:sz w:val="20"/>
          <w:shd w:val="clear" w:fill="auto"/>
        </w:rPr>
      </w:pPr>
    </w:p>
    <w:p>
      <w:pPr>
        <w:spacing w:before="5"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b/>
          <w:color w:val="auto"/>
          <w:spacing w:val="0"/>
          <w:position w:val="0"/>
          <w:sz w:val="24"/>
          <w:shd w:val="clear" w:fill="auto"/>
        </w:rPr>
        <w:t>Scripting Language Enable</w:t>
      </w:r>
      <w:r>
        <w:rPr>
          <w:rFonts w:ascii="Arial" w:hAnsi="Arial" w:eastAsia="Arial" w:cs="Arial"/>
          <w:b/>
          <w:color w:val="auto"/>
          <w:spacing w:val="0"/>
          <w:position w:val="0"/>
          <w:sz w:val="24"/>
          <w:shd w:val="clear" w:fill="auto"/>
        </w:rPr>
        <w:tab/>
      </w:r>
      <w:r>
        <w:rPr>
          <w:rFonts w:ascii="Arial" w:hAnsi="Arial" w:eastAsia="Arial" w:cs="Arial"/>
          <w:color w:val="auto"/>
          <w:spacing w:val="0"/>
          <w:position w:val="0"/>
          <w:sz w:val="24"/>
          <w:shd w:val="clear" w:fill="auto"/>
        </w:rPr>
        <w:t>JSP (Java Server</w:t>
      </w:r>
      <w:r>
        <w:rPr>
          <w:rFonts w:ascii="Arial" w:hAnsi="Arial" w:eastAsia="Arial" w:cs="Arial"/>
          <w:color w:val="auto"/>
          <w:spacing w:val="-5"/>
          <w:position w:val="0"/>
          <w:sz w:val="24"/>
          <w:shd w:val="clear" w:fill="auto"/>
        </w:rPr>
        <w:t xml:space="preserve"> </w:t>
      </w:r>
      <w:r>
        <w:rPr>
          <w:rFonts w:ascii="Arial" w:hAnsi="Arial" w:eastAsia="Arial" w:cs="Arial"/>
          <w:color w:val="auto"/>
          <w:spacing w:val="0"/>
          <w:position w:val="0"/>
          <w:sz w:val="24"/>
          <w:shd w:val="clear" w:fill="auto"/>
        </w:rPr>
        <w:t>Pages)</w:t>
      </w:r>
    </w:p>
    <w:p>
      <w:pPr>
        <w:spacing w:before="0" w:after="0" w:line="266"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b/>
          <w:color w:val="auto"/>
          <w:spacing w:val="0"/>
          <w:position w:val="0"/>
          <w:sz w:val="24"/>
          <w:shd w:val="clear" w:fill="auto"/>
        </w:rPr>
        <w:t>Software Development Kit</w:t>
      </w:r>
      <w:r>
        <w:rPr>
          <w:rFonts w:ascii="Arial" w:hAnsi="Arial" w:eastAsia="Arial" w:cs="Arial"/>
          <w:b/>
          <w:color w:val="auto"/>
          <w:spacing w:val="0"/>
          <w:position w:val="0"/>
          <w:sz w:val="24"/>
          <w:shd w:val="clear" w:fill="auto"/>
        </w:rPr>
        <w:tab/>
      </w:r>
      <w:r>
        <w:rPr>
          <w:rFonts w:ascii="Arial" w:hAnsi="Arial" w:eastAsia="Arial" w:cs="Arial"/>
          <w:color w:val="auto"/>
          <w:spacing w:val="0"/>
          <w:position w:val="0"/>
          <w:sz w:val="24"/>
          <w:shd w:val="clear" w:fill="auto"/>
        </w:rPr>
        <w:t>Java JDK 1.7 or</w:t>
      </w:r>
      <w:r>
        <w:rPr>
          <w:rFonts w:ascii="Arial" w:hAnsi="Arial" w:eastAsia="Arial" w:cs="Arial"/>
          <w:color w:val="auto"/>
          <w:spacing w:val="-14"/>
          <w:position w:val="0"/>
          <w:sz w:val="24"/>
          <w:shd w:val="clear" w:fill="auto"/>
        </w:rPr>
        <w:t xml:space="preserve"> </w:t>
      </w:r>
      <w:r>
        <w:rPr>
          <w:rFonts w:ascii="Arial" w:hAnsi="Arial" w:eastAsia="Arial" w:cs="Arial"/>
          <w:color w:val="auto"/>
          <w:spacing w:val="0"/>
          <w:position w:val="0"/>
          <w:sz w:val="24"/>
          <w:shd w:val="clear" w:fill="auto"/>
        </w:rPr>
        <w:t>Above</w:t>
      </w:r>
    </w:p>
    <w:p>
      <w:pPr>
        <w:spacing w:before="0" w:after="139" w:line="266"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b/>
          <w:color w:val="auto"/>
          <w:spacing w:val="0"/>
          <w:position w:val="0"/>
          <w:sz w:val="24"/>
          <w:shd w:val="clear" w:fill="auto"/>
        </w:rPr>
        <w:t>Database JDBC Driver</w:t>
      </w:r>
      <w:r>
        <w:rPr>
          <w:rFonts w:ascii="Arial" w:hAnsi="Arial" w:eastAsia="Arial" w:cs="Arial"/>
          <w:b/>
          <w:color w:val="auto"/>
          <w:spacing w:val="0"/>
          <w:position w:val="0"/>
          <w:sz w:val="24"/>
          <w:shd w:val="clear" w:fill="auto"/>
        </w:rPr>
        <w:tab/>
      </w:r>
      <w:r>
        <w:rPr>
          <w:rFonts w:ascii="Arial" w:hAnsi="Arial" w:eastAsia="Arial" w:cs="Arial"/>
          <w:color w:val="auto"/>
          <w:spacing w:val="0"/>
          <w:position w:val="0"/>
          <w:sz w:val="24"/>
          <w:shd w:val="clear" w:fill="auto"/>
        </w:rPr>
        <w:t>MySQL</w:t>
      </w:r>
      <w:r>
        <w:rPr>
          <w:rFonts w:ascii="Arial" w:hAnsi="Arial" w:eastAsia="Arial" w:cs="Arial"/>
          <w:color w:val="auto"/>
          <w:spacing w:val="-9"/>
          <w:position w:val="0"/>
          <w:sz w:val="24"/>
          <w:shd w:val="clear" w:fill="auto"/>
        </w:rPr>
        <w:t xml:space="preserve"> </w:t>
      </w:r>
      <w:r>
        <w:rPr>
          <w:rFonts w:ascii="Arial" w:hAnsi="Arial" w:eastAsia="Arial" w:cs="Arial"/>
          <w:color w:val="auto"/>
          <w:spacing w:val="0"/>
          <w:position w:val="0"/>
          <w:sz w:val="24"/>
          <w:shd w:val="clear" w:fill="auto"/>
        </w:rPr>
        <w:t>Jconnector</w:t>
      </w:r>
    </w:p>
    <w:p>
      <w:pPr>
        <w:spacing w:before="0" w:after="0" w:line="240" w:lineRule="auto"/>
        <w:ind w:left="0" w:right="-23" w:firstLine="0"/>
        <w:jc w:val="left"/>
        <w:rPr>
          <w:rFonts w:ascii="Arial" w:hAnsi="Arial" w:eastAsia="Arial" w:cs="Arial"/>
          <w:color w:val="auto"/>
          <w:spacing w:val="0"/>
          <w:position w:val="0"/>
          <w:sz w:val="2"/>
          <w:shd w:val="clear" w:fill="auto"/>
        </w:rPr>
      </w:pPr>
    </w:p>
    <w:p>
      <w:pPr>
        <w:spacing w:before="0" w:after="0" w:line="240" w:lineRule="auto"/>
        <w:ind w:left="0" w:right="-23" w:firstLine="0"/>
        <w:jc w:val="left"/>
        <w:rPr>
          <w:rFonts w:ascii="Arial" w:hAnsi="Arial" w:eastAsia="Arial" w:cs="Arial"/>
          <w:color w:val="auto"/>
          <w:spacing w:val="0"/>
          <w:position w:val="0"/>
          <w:sz w:val="26"/>
          <w:shd w:val="clear" w:fill="auto"/>
        </w:rPr>
      </w:pPr>
    </w:p>
    <w:p>
      <w:pPr>
        <w:spacing w:before="0" w:after="0" w:line="240" w:lineRule="auto"/>
        <w:ind w:left="0" w:right="-23" w:firstLine="0"/>
        <w:jc w:val="left"/>
        <w:rPr>
          <w:rFonts w:ascii="Arial" w:hAnsi="Arial" w:eastAsia="Arial" w:cs="Arial"/>
          <w:color w:val="auto"/>
          <w:spacing w:val="0"/>
          <w:position w:val="0"/>
          <w:sz w:val="26"/>
          <w:shd w:val="clear" w:fill="auto"/>
        </w:rPr>
      </w:pPr>
    </w:p>
    <w:p>
      <w:pPr>
        <w:spacing w:before="0" w:after="0" w:line="240" w:lineRule="auto"/>
        <w:ind w:left="0" w:right="-23" w:firstLine="0"/>
        <w:jc w:val="left"/>
        <w:rPr>
          <w:rFonts w:ascii="Arial" w:hAnsi="Arial" w:eastAsia="Arial" w:cs="Arial"/>
          <w:color w:val="auto"/>
          <w:spacing w:val="0"/>
          <w:position w:val="0"/>
          <w:sz w:val="26"/>
          <w:shd w:val="clear" w:fill="auto"/>
        </w:rPr>
      </w:pPr>
    </w:p>
    <w:p>
      <w:pPr>
        <w:spacing w:before="183" w:after="0" w:line="240" w:lineRule="auto"/>
        <w:ind w:left="0" w:right="-23" w:firstLine="0"/>
        <w:jc w:val="left"/>
        <w:rPr>
          <w:rFonts w:ascii="Arial" w:hAnsi="Arial" w:eastAsia="Arial" w:cs="Arial"/>
          <w:b/>
          <w:color w:val="auto"/>
          <w:spacing w:val="0"/>
          <w:position w:val="0"/>
          <w:sz w:val="24"/>
          <w:u w:val="single"/>
          <w:shd w:val="clear" w:fill="auto"/>
        </w:rPr>
      </w:pPr>
      <w:r>
        <w:rPr>
          <w:rFonts w:ascii="Times New Roman" w:hAnsi="Times New Roman" w:eastAsia="Times New Roman" w:cs="Times New Roman"/>
          <w:color w:val="auto"/>
          <w:spacing w:val="-55"/>
          <w:position w:val="0"/>
          <w:sz w:val="24"/>
          <w:u w:val="single"/>
          <w:shd w:val="clear" w:fill="auto"/>
        </w:rPr>
        <w:t xml:space="preserve"> </w:t>
      </w:r>
      <w:r>
        <w:rPr>
          <w:rFonts w:ascii="Arial" w:hAnsi="Arial" w:eastAsia="Arial" w:cs="Arial"/>
          <w:b/>
          <w:color w:val="auto"/>
          <w:spacing w:val="0"/>
          <w:position w:val="0"/>
          <w:sz w:val="24"/>
          <w:u w:val="single"/>
          <w:shd w:val="clear" w:fill="auto"/>
        </w:rPr>
        <w:t>Hardware Requirements:</w:t>
      </w:r>
    </w:p>
    <w:p>
      <w:pPr>
        <w:spacing w:before="3" w:after="0" w:line="240" w:lineRule="auto"/>
        <w:ind w:left="0" w:right="-23" w:firstLine="0"/>
        <w:jc w:val="left"/>
        <w:rPr>
          <w:rFonts w:ascii="Arial" w:hAnsi="Arial" w:eastAsia="Arial" w:cs="Arial"/>
          <w:b/>
          <w:color w:val="auto"/>
          <w:spacing w:val="0"/>
          <w:position w:val="0"/>
          <w:sz w:val="28"/>
          <w:shd w:val="clear" w:fill="auto"/>
        </w:rPr>
      </w:pPr>
    </w:p>
    <w:p>
      <w:pPr>
        <w:spacing w:before="0" w:after="124" w:line="240" w:lineRule="auto"/>
        <w:ind w:left="0" w:right="-23" w:firstLine="0"/>
        <w:jc w:val="left"/>
        <w:rPr>
          <w:rFonts w:ascii="Arial" w:hAnsi="Arial" w:eastAsia="Arial" w:cs="Arial"/>
          <w:b/>
          <w:color w:val="auto"/>
          <w:spacing w:val="0"/>
          <w:position w:val="0"/>
          <w:sz w:val="24"/>
          <w:shd w:val="clear" w:fill="auto"/>
        </w:rPr>
      </w:pPr>
      <w:r>
        <w:rPr>
          <w:rFonts w:ascii="Arial" w:hAnsi="Arial" w:eastAsia="Arial" w:cs="Arial"/>
          <w:b/>
          <w:color w:val="auto"/>
          <w:spacing w:val="0"/>
          <w:position w:val="0"/>
          <w:sz w:val="24"/>
          <w:shd w:val="clear" w:fill="auto"/>
        </w:rPr>
        <w:t>Name of component</w:t>
      </w:r>
      <w:r>
        <w:rPr>
          <w:rFonts w:ascii="Arial" w:hAnsi="Arial" w:eastAsia="Arial" w:cs="Arial"/>
          <w:b/>
          <w:color w:val="auto"/>
          <w:spacing w:val="0"/>
          <w:position w:val="0"/>
          <w:sz w:val="24"/>
          <w:shd w:val="clear" w:fill="auto"/>
        </w:rPr>
        <w:tab/>
      </w:r>
      <w:r>
        <w:rPr>
          <w:rFonts w:ascii="Arial" w:hAnsi="Arial" w:eastAsia="Arial" w:cs="Arial"/>
          <w:b/>
          <w:color w:val="auto"/>
          <w:spacing w:val="0"/>
          <w:position w:val="0"/>
          <w:sz w:val="24"/>
          <w:shd w:val="clear" w:fill="auto"/>
        </w:rPr>
        <w:t>Specification</w:t>
      </w:r>
    </w:p>
    <w:p>
      <w:pPr>
        <w:spacing w:before="0" w:after="0" w:line="240" w:lineRule="auto"/>
        <w:ind w:left="0" w:right="-23" w:firstLine="0"/>
        <w:jc w:val="left"/>
        <w:rPr>
          <w:rFonts w:ascii="Arial" w:hAnsi="Arial" w:eastAsia="Arial" w:cs="Arial"/>
          <w:color w:val="auto"/>
          <w:spacing w:val="0"/>
          <w:position w:val="0"/>
          <w:sz w:val="20"/>
          <w:shd w:val="clear" w:fill="auto"/>
        </w:rPr>
      </w:pPr>
    </w:p>
    <w:p>
      <w:pPr>
        <w:spacing w:before="0" w:after="0" w:line="266"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b/>
          <w:color w:val="auto"/>
          <w:spacing w:val="0"/>
          <w:position w:val="0"/>
          <w:sz w:val="24"/>
          <w:shd w:val="clear" w:fill="auto"/>
        </w:rPr>
        <w:t>RAM</w:t>
      </w:r>
      <w:r>
        <w:rPr>
          <w:rFonts w:ascii="Arial" w:hAnsi="Arial" w:eastAsia="Arial" w:cs="Arial"/>
          <w:b/>
          <w:color w:val="auto"/>
          <w:spacing w:val="0"/>
          <w:position w:val="0"/>
          <w:sz w:val="24"/>
          <w:shd w:val="clear" w:fill="auto"/>
        </w:rPr>
        <w:tab/>
      </w:r>
      <w:r>
        <w:rPr>
          <w:rFonts w:ascii="Arial" w:hAnsi="Arial" w:eastAsia="Arial" w:cs="Arial"/>
          <w:color w:val="auto"/>
          <w:spacing w:val="0"/>
          <w:position w:val="0"/>
          <w:sz w:val="24"/>
          <w:shd w:val="clear" w:fill="auto"/>
        </w:rPr>
        <w:t>128 MB</w:t>
      </w:r>
    </w:p>
    <w:p>
      <w:pPr>
        <w:spacing w:before="5"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b/>
          <w:color w:val="auto"/>
          <w:spacing w:val="0"/>
          <w:position w:val="0"/>
          <w:sz w:val="24"/>
          <w:shd w:val="clear" w:fill="auto"/>
        </w:rPr>
        <w:t>Hard disk</w:t>
      </w:r>
      <w:r>
        <w:rPr>
          <w:rFonts w:ascii="Arial" w:hAnsi="Arial" w:eastAsia="Arial" w:cs="Arial"/>
          <w:b/>
          <w:color w:val="auto"/>
          <w:spacing w:val="0"/>
          <w:position w:val="0"/>
          <w:sz w:val="24"/>
          <w:shd w:val="clear" w:fill="auto"/>
        </w:rPr>
        <w:tab/>
      </w:r>
      <w:r>
        <w:rPr>
          <w:rFonts w:ascii="Arial" w:hAnsi="Arial" w:eastAsia="Arial" w:cs="Arial"/>
          <w:color w:val="auto"/>
          <w:spacing w:val="0"/>
          <w:position w:val="0"/>
          <w:sz w:val="24"/>
          <w:shd w:val="clear" w:fill="auto"/>
        </w:rPr>
        <w:t>20 GB</w:t>
      </w:r>
    </w:p>
    <w:p>
      <w:pPr>
        <w:spacing w:before="11" w:after="0" w:line="240" w:lineRule="auto"/>
        <w:ind w:left="0" w:right="-23" w:firstLine="0"/>
        <w:jc w:val="left"/>
        <w:rPr>
          <w:rFonts w:ascii="Arial" w:hAnsi="Arial" w:eastAsia="Arial" w:cs="Arial"/>
          <w:color w:val="auto"/>
          <w:spacing w:val="0"/>
          <w:position w:val="0"/>
          <w:sz w:val="9"/>
          <w:shd w:val="clear" w:fill="auto"/>
        </w:rPr>
      </w:pPr>
    </w:p>
    <w:p>
      <w:pPr>
        <w:spacing w:before="0" w:after="139" w:line="266"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b/>
          <w:color w:val="auto"/>
          <w:spacing w:val="0"/>
          <w:position w:val="0"/>
          <w:sz w:val="24"/>
          <w:shd w:val="clear" w:fill="auto"/>
        </w:rPr>
        <w:t>Monitor</w:t>
      </w:r>
      <w:r>
        <w:rPr>
          <w:rFonts w:ascii="Arial" w:hAnsi="Arial" w:eastAsia="Arial" w:cs="Arial"/>
          <w:b/>
          <w:color w:val="auto"/>
          <w:spacing w:val="0"/>
          <w:position w:val="0"/>
          <w:sz w:val="24"/>
          <w:shd w:val="clear" w:fill="auto"/>
        </w:rPr>
        <w:tab/>
      </w:r>
      <w:r>
        <w:rPr>
          <w:rFonts w:ascii="Arial" w:hAnsi="Arial" w:eastAsia="Arial" w:cs="Arial"/>
          <w:color w:val="auto"/>
          <w:spacing w:val="0"/>
          <w:position w:val="0"/>
          <w:sz w:val="24"/>
          <w:shd w:val="clear" w:fill="auto"/>
        </w:rPr>
        <w:t>15” color monitor</w:t>
      </w:r>
    </w:p>
    <w:p>
      <w:pPr>
        <w:spacing w:before="0" w:after="0" w:line="240" w:lineRule="auto"/>
        <w:ind w:left="0" w:right="-23" w:firstLine="0"/>
        <w:jc w:val="left"/>
        <w:rPr>
          <w:rFonts w:ascii="Arial" w:hAnsi="Arial" w:eastAsia="Arial" w:cs="Arial"/>
          <w:color w:val="auto"/>
          <w:spacing w:val="0"/>
          <w:position w:val="0"/>
          <w:sz w:val="20"/>
          <w:shd w:val="clear" w:fill="auto"/>
        </w:rPr>
      </w:pPr>
    </w:p>
    <w:p>
      <w:pPr>
        <w:spacing w:before="2" w:after="0" w:line="240" w:lineRule="auto"/>
        <w:ind w:left="0" w:right="-23" w:firstLine="0"/>
        <w:jc w:val="left"/>
        <w:rPr>
          <w:rFonts w:ascii="Arial" w:hAnsi="Arial" w:eastAsia="Arial" w:cs="Arial"/>
          <w:color w:val="auto"/>
          <w:spacing w:val="0"/>
          <w:position w:val="0"/>
          <w:sz w:val="26"/>
          <w:shd w:val="clear" w:fill="auto"/>
        </w:rPr>
      </w:pPr>
    </w:p>
    <w:p>
      <w:pPr>
        <w:spacing w:before="92" w:after="0" w:line="240" w:lineRule="auto"/>
        <w:ind w:left="0" w:right="-23" w:firstLine="0"/>
        <w:jc w:val="left"/>
        <w:rPr>
          <w:rFonts w:ascii="Arial" w:hAnsi="Arial" w:eastAsia="Arial" w:cs="Arial"/>
          <w:b/>
          <w:color w:val="auto"/>
          <w:spacing w:val="0"/>
          <w:position w:val="0"/>
          <w:sz w:val="24"/>
          <w:u w:val="single"/>
          <w:shd w:val="clear" w:fill="auto"/>
        </w:rPr>
      </w:pPr>
      <w:r>
        <w:rPr>
          <w:rFonts w:ascii="Times New Roman" w:hAnsi="Times New Roman" w:eastAsia="Times New Roman" w:cs="Times New Roman"/>
          <w:color w:val="auto"/>
          <w:spacing w:val="-55"/>
          <w:position w:val="0"/>
          <w:sz w:val="24"/>
          <w:u w:val="single"/>
          <w:shd w:val="clear" w:fill="auto"/>
        </w:rPr>
        <w:t xml:space="preserve"> </w:t>
      </w:r>
      <w:r>
        <w:rPr>
          <w:rFonts w:ascii="Arial" w:hAnsi="Arial" w:eastAsia="Arial" w:cs="Arial"/>
          <w:b/>
          <w:color w:val="auto"/>
          <w:spacing w:val="0"/>
          <w:position w:val="0"/>
          <w:sz w:val="24"/>
          <w:u w:val="single"/>
          <w:shd w:val="clear" w:fill="auto"/>
        </w:rPr>
        <w:t>Project Profile</w:t>
      </w:r>
    </w:p>
    <w:p>
      <w:pPr>
        <w:spacing w:before="1" w:after="0" w:line="240" w:lineRule="auto"/>
        <w:ind w:left="0" w:right="-23" w:firstLine="0"/>
        <w:jc w:val="left"/>
        <w:rPr>
          <w:rFonts w:ascii="Arial" w:hAnsi="Arial" w:eastAsia="Arial" w:cs="Arial"/>
          <w:b/>
          <w:color w:val="auto"/>
          <w:spacing w:val="0"/>
          <w:position w:val="0"/>
          <w:sz w:val="31"/>
          <w:shd w:val="clear" w:fill="auto"/>
        </w:rPr>
      </w:pPr>
    </w:p>
    <w:p>
      <w:pPr>
        <w:spacing w:before="1" w:after="0" w:line="376"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There has been continuous effort to develop tools, which can ease the process of software development. But, with the evolving trend of different programming paradigms today’s software developers are really</w:t>
      </w:r>
    </w:p>
    <w:p>
      <w:pPr>
        <w:spacing w:before="0" w:after="0" w:line="376" w:lineRule="auto"/>
        <w:ind w:left="0" w:right="-23" w:firstLine="0"/>
        <w:jc w:val="both"/>
        <w:rPr>
          <w:rFonts w:ascii="Arial" w:hAnsi="Arial" w:eastAsia="Arial" w:cs="Arial"/>
          <w:color w:val="auto"/>
          <w:spacing w:val="0"/>
          <w:position w:val="0"/>
          <w:sz w:val="22"/>
          <w:shd w:val="clear" w:fill="auto"/>
        </w:rPr>
      </w:pPr>
    </w:p>
    <w:p>
      <w:pPr>
        <w:spacing w:before="65" w:after="0" w:line="379"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challenged to deal with the changing technology. Among other issues, software re-engineering is being regarded as an important process in the software development industry. One of the major tasks here is to understand software systems that are already developed and to transform them to a different software environment. Generally, this requires a lot of manual effort in going through a program that might have been developed by another programmer. This project makes a novel attempt to address the issued of program analysis and generation of diagrams, which can depict the structure of a program in a better way. Today, UML is being considered as an industrial standard for software engineering design process. It essential provides several diagramming tools that can express different aspects/ characteristics of program such as</w:t>
      </w:r>
    </w:p>
    <w:p>
      <w:pPr>
        <w:spacing w:before="186" w:after="0" w:line="376" w:lineRule="auto"/>
        <w:ind w:left="0" w:right="-23" w:firstLine="0"/>
        <w:jc w:val="both"/>
        <w:rPr>
          <w:rFonts w:ascii="Arial" w:hAnsi="Arial" w:eastAsia="Arial" w:cs="Arial"/>
          <w:color w:val="auto"/>
          <w:spacing w:val="0"/>
          <w:position w:val="0"/>
          <w:sz w:val="24"/>
          <w:shd w:val="clear" w:fill="auto"/>
        </w:rPr>
      </w:pPr>
      <w:r>
        <w:rPr>
          <w:rFonts w:ascii="Times New Roman" w:hAnsi="Times New Roman" w:eastAsia="Times New Roman" w:cs="Times New Roman"/>
          <w:color w:val="auto"/>
          <w:spacing w:val="-55"/>
          <w:position w:val="0"/>
          <w:sz w:val="24"/>
          <w:u w:val="single"/>
          <w:shd w:val="clear" w:fill="auto"/>
        </w:rPr>
        <w:t xml:space="preserve"> </w:t>
      </w:r>
      <w:r>
        <w:rPr>
          <w:rFonts w:ascii="Arial" w:hAnsi="Arial" w:eastAsia="Arial" w:cs="Arial"/>
          <w:b/>
          <w:color w:val="auto"/>
          <w:spacing w:val="0"/>
          <w:position w:val="0"/>
          <w:sz w:val="24"/>
          <w:u w:val="single"/>
          <w:shd w:val="clear" w:fill="auto"/>
        </w:rPr>
        <w:t>Use cases</w:t>
      </w:r>
      <w:r>
        <w:rPr>
          <w:rFonts w:ascii="Arial" w:hAnsi="Arial" w:eastAsia="Arial" w:cs="Arial"/>
          <w:color w:val="auto"/>
          <w:spacing w:val="0"/>
          <w:position w:val="0"/>
          <w:sz w:val="24"/>
          <w:shd w:val="clear" w:fill="auto"/>
        </w:rPr>
        <w:t>: Elicit requirement from users in meaningful chunks. Construction planning is built around delivering some use cases n each interaction basis for system testing.</w:t>
      </w:r>
    </w:p>
    <w:p>
      <w:pPr>
        <w:spacing w:before="199" w:after="0" w:line="376" w:lineRule="auto"/>
        <w:ind w:left="0" w:right="-23" w:firstLine="0"/>
        <w:jc w:val="both"/>
        <w:rPr>
          <w:rFonts w:ascii="Arial" w:hAnsi="Arial" w:eastAsia="Arial" w:cs="Arial"/>
          <w:color w:val="auto"/>
          <w:spacing w:val="0"/>
          <w:position w:val="0"/>
          <w:sz w:val="24"/>
          <w:shd w:val="clear" w:fill="auto"/>
        </w:rPr>
      </w:pPr>
      <w:r>
        <w:rPr>
          <w:rFonts w:ascii="Times New Roman" w:hAnsi="Times New Roman" w:eastAsia="Times New Roman" w:cs="Times New Roman"/>
          <w:color w:val="auto"/>
          <w:spacing w:val="-55"/>
          <w:position w:val="0"/>
          <w:sz w:val="24"/>
          <w:u w:val="single"/>
          <w:shd w:val="clear" w:fill="auto"/>
        </w:rPr>
        <w:t xml:space="preserve"> </w:t>
      </w:r>
      <w:r>
        <w:rPr>
          <w:rFonts w:ascii="Arial" w:hAnsi="Arial" w:eastAsia="Arial" w:cs="Arial"/>
          <w:b/>
          <w:color w:val="auto"/>
          <w:spacing w:val="0"/>
          <w:position w:val="0"/>
          <w:sz w:val="24"/>
          <w:u w:val="single"/>
          <w:shd w:val="clear" w:fill="auto"/>
        </w:rPr>
        <w:t>Class diagrams</w:t>
      </w:r>
      <w:r>
        <w:rPr>
          <w:rFonts w:ascii="Arial" w:hAnsi="Arial" w:eastAsia="Arial" w:cs="Arial"/>
          <w:color w:val="auto"/>
          <w:spacing w:val="0"/>
          <w:position w:val="0"/>
          <w:sz w:val="24"/>
          <w:shd w:val="clear" w:fill="auto"/>
        </w:rPr>
        <w:t xml:space="preserve">: shows static structure of concepts, types and </w:t>
      </w:r>
      <w:r>
        <w:rPr>
          <w:rFonts w:ascii="Arial" w:hAnsi="Arial" w:eastAsia="Arial" w:cs="Arial"/>
          <w:color w:val="auto"/>
          <w:spacing w:val="-3"/>
          <w:position w:val="0"/>
          <w:sz w:val="24"/>
          <w:shd w:val="clear" w:fill="auto"/>
        </w:rPr>
        <w:t xml:space="preserve">class. </w:t>
      </w:r>
      <w:r>
        <w:rPr>
          <w:rFonts w:ascii="Arial" w:hAnsi="Arial" w:eastAsia="Arial" w:cs="Arial"/>
          <w:color w:val="auto"/>
          <w:spacing w:val="0"/>
          <w:position w:val="0"/>
          <w:sz w:val="24"/>
          <w:shd w:val="clear" w:fill="auto"/>
        </w:rPr>
        <w:t>Concepts how users think about the world; type shows interfaces of software components; classes shows implementation of software components.</w:t>
      </w:r>
    </w:p>
    <w:p>
      <w:pPr>
        <w:spacing w:before="205" w:after="0" w:line="240" w:lineRule="auto"/>
        <w:ind w:left="0" w:right="-23" w:firstLine="0"/>
        <w:jc w:val="both"/>
        <w:rPr>
          <w:rFonts w:ascii="Arial" w:hAnsi="Arial" w:eastAsia="Arial" w:cs="Arial"/>
          <w:color w:val="auto"/>
          <w:spacing w:val="0"/>
          <w:position w:val="0"/>
          <w:sz w:val="24"/>
          <w:shd w:val="clear" w:fill="auto"/>
        </w:rPr>
      </w:pPr>
      <w:r>
        <w:rPr>
          <w:rFonts w:ascii="Times New Roman" w:hAnsi="Times New Roman" w:eastAsia="Times New Roman" w:cs="Times New Roman"/>
          <w:color w:val="auto"/>
          <w:spacing w:val="-55"/>
          <w:position w:val="0"/>
          <w:sz w:val="24"/>
          <w:u w:val="single"/>
          <w:shd w:val="clear" w:fill="auto"/>
        </w:rPr>
        <w:t xml:space="preserve"> </w:t>
      </w:r>
      <w:r>
        <w:rPr>
          <w:rFonts w:ascii="Arial" w:hAnsi="Arial" w:eastAsia="Arial" w:cs="Arial"/>
          <w:b/>
          <w:color w:val="auto"/>
          <w:spacing w:val="0"/>
          <w:position w:val="0"/>
          <w:sz w:val="24"/>
          <w:u w:val="single"/>
          <w:shd w:val="clear" w:fill="auto"/>
        </w:rPr>
        <w:t>Interaction diagrams</w:t>
      </w:r>
      <w:r>
        <w:rPr>
          <w:rFonts w:ascii="Arial" w:hAnsi="Arial" w:eastAsia="Arial" w:cs="Arial"/>
          <w:color w:val="auto"/>
          <w:spacing w:val="0"/>
          <w:position w:val="0"/>
          <w:sz w:val="24"/>
          <w:shd w:val="clear" w:fill="auto"/>
        </w:rPr>
        <w:t>: shows how several objects collaborate in single use case.</w:t>
      </w:r>
    </w:p>
    <w:p>
      <w:pPr>
        <w:spacing w:before="9" w:after="0" w:line="240" w:lineRule="auto"/>
        <w:ind w:left="0" w:right="-23" w:firstLine="0"/>
        <w:jc w:val="left"/>
        <w:rPr>
          <w:rFonts w:ascii="Arial" w:hAnsi="Arial" w:eastAsia="Arial" w:cs="Arial"/>
          <w:color w:val="auto"/>
          <w:spacing w:val="0"/>
          <w:position w:val="0"/>
          <w:sz w:val="31"/>
          <w:shd w:val="clear" w:fill="auto"/>
        </w:rPr>
      </w:pPr>
    </w:p>
    <w:p>
      <w:pPr>
        <w:spacing w:before="0" w:after="0" w:line="240" w:lineRule="auto"/>
        <w:ind w:left="0" w:right="-23" w:firstLine="0"/>
        <w:jc w:val="both"/>
        <w:rPr>
          <w:rFonts w:ascii="Arial" w:hAnsi="Arial" w:eastAsia="Arial" w:cs="Arial"/>
          <w:color w:val="auto"/>
          <w:spacing w:val="0"/>
          <w:position w:val="0"/>
          <w:sz w:val="24"/>
          <w:shd w:val="clear" w:fill="auto"/>
        </w:rPr>
      </w:pPr>
      <w:r>
        <w:rPr>
          <w:rFonts w:ascii="Times New Roman" w:hAnsi="Times New Roman" w:eastAsia="Times New Roman" w:cs="Times New Roman"/>
          <w:color w:val="auto"/>
          <w:spacing w:val="-55"/>
          <w:position w:val="0"/>
          <w:sz w:val="24"/>
          <w:u w:val="single"/>
          <w:shd w:val="clear" w:fill="auto"/>
        </w:rPr>
        <w:t xml:space="preserve"> </w:t>
      </w:r>
      <w:r>
        <w:rPr>
          <w:rFonts w:ascii="Arial" w:hAnsi="Arial" w:eastAsia="Arial" w:cs="Arial"/>
          <w:b/>
          <w:color w:val="auto"/>
          <w:spacing w:val="0"/>
          <w:position w:val="0"/>
          <w:sz w:val="24"/>
          <w:u w:val="single"/>
          <w:shd w:val="clear" w:fill="auto"/>
        </w:rPr>
        <w:t>Package diagram</w:t>
      </w:r>
      <w:r>
        <w:rPr>
          <w:rFonts w:ascii="Arial" w:hAnsi="Arial" w:eastAsia="Arial" w:cs="Arial"/>
          <w:color w:val="auto"/>
          <w:spacing w:val="0"/>
          <w:position w:val="0"/>
          <w:sz w:val="24"/>
          <w:shd w:val="clear" w:fill="auto"/>
        </w:rPr>
        <w:t>: show group of classes and dependencies among them.</w:t>
      </w:r>
    </w:p>
    <w:p>
      <w:pPr>
        <w:spacing w:before="9" w:after="0" w:line="240" w:lineRule="auto"/>
        <w:ind w:left="0" w:right="-23" w:firstLine="0"/>
        <w:jc w:val="left"/>
        <w:rPr>
          <w:rFonts w:ascii="Arial" w:hAnsi="Arial" w:eastAsia="Arial" w:cs="Arial"/>
          <w:color w:val="auto"/>
          <w:spacing w:val="0"/>
          <w:position w:val="0"/>
          <w:sz w:val="30"/>
          <w:shd w:val="clear" w:fill="auto"/>
        </w:rPr>
      </w:pPr>
    </w:p>
    <w:p>
      <w:pPr>
        <w:spacing w:before="0" w:after="0" w:line="240" w:lineRule="auto"/>
        <w:ind w:left="0" w:right="-23" w:firstLine="0"/>
        <w:jc w:val="both"/>
        <w:rPr>
          <w:rFonts w:ascii="Arial" w:hAnsi="Arial" w:eastAsia="Arial" w:cs="Arial"/>
          <w:color w:val="auto"/>
          <w:spacing w:val="0"/>
          <w:position w:val="0"/>
          <w:sz w:val="24"/>
          <w:shd w:val="clear" w:fill="auto"/>
        </w:rPr>
      </w:pPr>
      <w:r>
        <w:rPr>
          <w:rFonts w:ascii="Times New Roman" w:hAnsi="Times New Roman" w:eastAsia="Times New Roman" w:cs="Times New Roman"/>
          <w:color w:val="auto"/>
          <w:spacing w:val="-55"/>
          <w:position w:val="0"/>
          <w:sz w:val="24"/>
          <w:u w:val="single"/>
          <w:shd w:val="clear" w:fill="auto"/>
        </w:rPr>
        <w:t xml:space="preserve"> </w:t>
      </w:r>
      <w:r>
        <w:rPr>
          <w:rFonts w:ascii="Arial" w:hAnsi="Arial" w:eastAsia="Arial" w:cs="Arial"/>
          <w:b/>
          <w:color w:val="auto"/>
          <w:spacing w:val="0"/>
          <w:position w:val="0"/>
          <w:sz w:val="24"/>
          <w:u w:val="single"/>
          <w:shd w:val="clear" w:fill="auto"/>
        </w:rPr>
        <w:t>State diagram</w:t>
      </w:r>
      <w:r>
        <w:rPr>
          <w:rFonts w:ascii="Arial" w:hAnsi="Arial" w:eastAsia="Arial" w:cs="Arial"/>
          <w:color w:val="auto"/>
          <w:spacing w:val="0"/>
          <w:position w:val="0"/>
          <w:sz w:val="24"/>
          <w:shd w:val="clear" w:fill="auto"/>
        </w:rPr>
        <w:t>: show how single object behaves across many use cases.</w:t>
      </w:r>
    </w:p>
    <w:p>
      <w:pPr>
        <w:spacing w:before="10" w:after="0" w:line="240" w:lineRule="auto"/>
        <w:ind w:left="0" w:right="-23" w:firstLine="0"/>
        <w:jc w:val="left"/>
        <w:rPr>
          <w:rFonts w:ascii="Arial" w:hAnsi="Arial" w:eastAsia="Arial" w:cs="Arial"/>
          <w:color w:val="auto"/>
          <w:spacing w:val="0"/>
          <w:position w:val="0"/>
          <w:sz w:val="30"/>
          <w:shd w:val="clear" w:fill="auto"/>
        </w:rPr>
      </w:pPr>
    </w:p>
    <w:p>
      <w:pPr>
        <w:spacing w:before="0" w:after="0" w:line="376" w:lineRule="auto"/>
        <w:ind w:left="0" w:right="-23" w:firstLine="0"/>
        <w:jc w:val="both"/>
        <w:rPr>
          <w:rFonts w:ascii="Arial" w:hAnsi="Arial" w:eastAsia="Arial" w:cs="Arial"/>
          <w:color w:val="auto"/>
          <w:spacing w:val="0"/>
          <w:position w:val="0"/>
          <w:sz w:val="24"/>
          <w:shd w:val="clear" w:fill="auto"/>
        </w:rPr>
      </w:pPr>
      <w:r>
        <w:rPr>
          <w:rFonts w:ascii="Times New Roman" w:hAnsi="Times New Roman" w:eastAsia="Times New Roman" w:cs="Times New Roman"/>
          <w:color w:val="auto"/>
          <w:spacing w:val="-55"/>
          <w:position w:val="0"/>
          <w:sz w:val="24"/>
          <w:u w:val="single"/>
          <w:shd w:val="clear" w:fill="auto"/>
        </w:rPr>
        <w:t xml:space="preserve"> </w:t>
      </w:r>
      <w:r>
        <w:rPr>
          <w:rFonts w:ascii="Arial" w:hAnsi="Arial" w:eastAsia="Arial" w:cs="Arial"/>
          <w:b/>
          <w:color w:val="auto"/>
          <w:spacing w:val="0"/>
          <w:position w:val="0"/>
          <w:sz w:val="24"/>
          <w:u w:val="single"/>
          <w:shd w:val="clear" w:fill="auto"/>
        </w:rPr>
        <w:t>Activity diagram</w:t>
      </w:r>
      <w:r>
        <w:rPr>
          <w:rFonts w:ascii="Arial" w:hAnsi="Arial" w:eastAsia="Arial" w:cs="Arial"/>
          <w:color w:val="auto"/>
          <w:spacing w:val="0"/>
          <w:position w:val="0"/>
          <w:sz w:val="24"/>
          <w:shd w:val="clear" w:fill="auto"/>
        </w:rPr>
        <w:t>: shows behavior with control structure. Can show many objects over many uses, many object in single use case, or implementations methods encourage parallel behavior,</w:t>
      </w:r>
      <w:r>
        <w:rPr>
          <w:rFonts w:ascii="Arial" w:hAnsi="Arial" w:eastAsia="Arial" w:cs="Arial"/>
          <w:color w:val="auto"/>
          <w:spacing w:val="-3"/>
          <w:position w:val="0"/>
          <w:sz w:val="24"/>
          <w:shd w:val="clear" w:fill="auto"/>
        </w:rPr>
        <w:t xml:space="preserve"> </w:t>
      </w:r>
      <w:r>
        <w:rPr>
          <w:rFonts w:ascii="Arial" w:hAnsi="Arial" w:eastAsia="Arial" w:cs="Arial"/>
          <w:color w:val="auto"/>
          <w:spacing w:val="0"/>
          <w:position w:val="0"/>
          <w:sz w:val="24"/>
          <w:shd w:val="clear" w:fill="auto"/>
        </w:rPr>
        <w:t>etc.</w:t>
      </w:r>
    </w:p>
    <w:p>
      <w:pPr>
        <w:spacing w:before="0" w:after="0" w:line="376" w:lineRule="auto"/>
        <w:ind w:left="0" w:right="-23" w:firstLine="0"/>
        <w:jc w:val="both"/>
        <w:rPr>
          <w:rFonts w:ascii="Arial" w:hAnsi="Arial" w:eastAsia="Arial" w:cs="Arial"/>
          <w:color w:val="auto"/>
          <w:spacing w:val="0"/>
          <w:position w:val="0"/>
          <w:sz w:val="22"/>
          <w:shd w:val="clear" w:fill="auto"/>
        </w:rPr>
      </w:pPr>
    </w:p>
    <w:p>
      <w:pPr>
        <w:spacing w:before="73" w:after="0" w:line="379"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The end-product of this project is a comprehensive tool that can parse any vb.net program and extract most of the object oriented features inherent in the program such as polymorphism, inheritance, encapsulation and abstraction.</w:t>
      </w:r>
    </w:p>
    <w:p>
      <w:pPr>
        <w:spacing w:before="0" w:after="0" w:line="240" w:lineRule="auto"/>
        <w:ind w:left="0" w:right="-23" w:firstLine="0"/>
        <w:jc w:val="left"/>
        <w:rPr>
          <w:rFonts w:ascii="Arial" w:hAnsi="Arial" w:eastAsia="Arial" w:cs="Arial"/>
          <w:color w:val="auto"/>
          <w:spacing w:val="0"/>
          <w:position w:val="0"/>
          <w:sz w:val="26"/>
          <w:shd w:val="clear" w:fill="auto"/>
        </w:rPr>
      </w:pPr>
    </w:p>
    <w:p>
      <w:pPr>
        <w:spacing w:before="0" w:after="0" w:line="240" w:lineRule="auto"/>
        <w:ind w:left="0" w:right="-23" w:firstLine="0"/>
        <w:jc w:val="left"/>
        <w:rPr>
          <w:rFonts w:ascii="Arial" w:hAnsi="Arial" w:eastAsia="Arial" w:cs="Arial"/>
          <w:color w:val="auto"/>
          <w:spacing w:val="0"/>
          <w:position w:val="0"/>
          <w:sz w:val="26"/>
          <w:shd w:val="clear" w:fill="auto"/>
        </w:rPr>
      </w:pPr>
    </w:p>
    <w:p>
      <w:pPr>
        <w:spacing w:before="0" w:after="0" w:line="240" w:lineRule="auto"/>
        <w:ind w:left="0" w:right="-23" w:firstLine="0"/>
        <w:jc w:val="left"/>
        <w:rPr>
          <w:rFonts w:ascii="Arial" w:hAnsi="Arial" w:eastAsia="Arial" w:cs="Arial"/>
          <w:color w:val="auto"/>
          <w:spacing w:val="0"/>
          <w:position w:val="0"/>
          <w:sz w:val="26"/>
          <w:shd w:val="clear" w:fill="auto"/>
        </w:rPr>
      </w:pPr>
    </w:p>
    <w:p>
      <w:pPr>
        <w:spacing w:before="226" w:after="0" w:line="240" w:lineRule="auto"/>
        <w:ind w:left="0" w:right="-23" w:firstLine="0"/>
        <w:jc w:val="left"/>
        <w:rPr>
          <w:rFonts w:ascii="Arial" w:hAnsi="Arial" w:eastAsia="Arial" w:cs="Arial"/>
          <w:b/>
          <w:color w:val="auto"/>
          <w:spacing w:val="0"/>
          <w:position w:val="0"/>
          <w:sz w:val="22"/>
          <w:shd w:val="clear" w:fill="auto"/>
        </w:rPr>
      </w:pPr>
      <w:r>
        <w:rPr>
          <w:rFonts w:ascii="Times New Roman" w:hAnsi="Times New Roman" w:eastAsia="Times New Roman" w:cs="Times New Roman"/>
          <w:color w:val="auto"/>
          <w:spacing w:val="0"/>
          <w:position w:val="0"/>
          <w:sz w:val="22"/>
          <w:u w:val="single"/>
          <w:shd w:val="clear" w:fill="auto"/>
        </w:rPr>
        <w:t xml:space="preserve"> </w:t>
      </w:r>
      <w:r>
        <w:rPr>
          <w:rFonts w:ascii="Arial" w:hAnsi="Arial" w:eastAsia="Arial" w:cs="Arial"/>
          <w:b/>
          <w:color w:val="auto"/>
          <w:spacing w:val="0"/>
          <w:position w:val="0"/>
          <w:sz w:val="22"/>
          <w:u w:val="single"/>
          <w:shd w:val="clear" w:fill="auto"/>
        </w:rPr>
        <w:t>Installation Phase</w:t>
      </w:r>
    </w:p>
    <w:p>
      <w:pPr>
        <w:spacing w:before="0" w:after="0" w:line="240" w:lineRule="auto"/>
        <w:ind w:left="0" w:right="-23" w:firstLine="0"/>
        <w:jc w:val="left"/>
        <w:rPr>
          <w:rFonts w:ascii="Arial" w:hAnsi="Arial" w:eastAsia="Arial" w:cs="Arial"/>
          <w:b/>
          <w:color w:val="auto"/>
          <w:spacing w:val="0"/>
          <w:position w:val="0"/>
          <w:sz w:val="24"/>
          <w:shd w:val="clear" w:fill="auto"/>
        </w:rPr>
      </w:pPr>
    </w:p>
    <w:p>
      <w:pPr>
        <w:spacing w:before="164" w:after="0" w:line="381" w:lineRule="auto"/>
        <w:ind w:left="0" w:right="-23"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In this phase the new Computerized system is installed, the conversion to new procedures is fully implemented, and the potential of the new system is explored.</w:t>
      </w:r>
    </w:p>
    <w:p>
      <w:pPr>
        <w:spacing w:before="0" w:after="0" w:line="240" w:lineRule="auto"/>
        <w:ind w:left="0" w:right="-23" w:firstLine="0"/>
        <w:jc w:val="left"/>
        <w:rPr>
          <w:rFonts w:ascii="Arial" w:hAnsi="Arial" w:eastAsia="Arial" w:cs="Arial"/>
          <w:color w:val="auto"/>
          <w:spacing w:val="0"/>
          <w:position w:val="0"/>
          <w:sz w:val="24"/>
          <w:shd w:val="clear" w:fill="auto"/>
        </w:rPr>
      </w:pPr>
    </w:p>
    <w:p>
      <w:pPr>
        <w:spacing w:before="10" w:after="0" w:line="240" w:lineRule="auto"/>
        <w:ind w:left="0" w:right="-23" w:firstLine="0"/>
        <w:jc w:val="left"/>
        <w:rPr>
          <w:rFonts w:ascii="Arial" w:hAnsi="Arial" w:eastAsia="Arial" w:cs="Arial"/>
          <w:color w:val="auto"/>
          <w:spacing w:val="0"/>
          <w:position w:val="0"/>
          <w:sz w:val="18"/>
          <w:shd w:val="clear" w:fill="auto"/>
        </w:rPr>
      </w:pPr>
    </w:p>
    <w:p>
      <w:pPr>
        <w:spacing w:before="0" w:after="0" w:line="240" w:lineRule="auto"/>
        <w:ind w:left="0" w:right="-23" w:firstLine="0"/>
        <w:jc w:val="left"/>
        <w:rPr>
          <w:rFonts w:ascii="Arial" w:hAnsi="Arial" w:eastAsia="Arial" w:cs="Arial"/>
          <w:b/>
          <w:color w:val="auto"/>
          <w:spacing w:val="0"/>
          <w:position w:val="0"/>
          <w:sz w:val="22"/>
          <w:shd w:val="clear" w:fill="auto"/>
        </w:rPr>
      </w:pPr>
      <w:r>
        <w:rPr>
          <w:rFonts w:ascii="Times New Roman" w:hAnsi="Times New Roman" w:eastAsia="Times New Roman" w:cs="Times New Roman"/>
          <w:color w:val="auto"/>
          <w:spacing w:val="0"/>
          <w:position w:val="0"/>
          <w:sz w:val="22"/>
          <w:u w:val="single"/>
          <w:shd w:val="clear" w:fill="auto"/>
        </w:rPr>
        <w:t xml:space="preserve"> </w:t>
      </w:r>
      <w:r>
        <w:rPr>
          <w:rFonts w:ascii="Arial" w:hAnsi="Arial" w:eastAsia="Arial" w:cs="Arial"/>
          <w:b/>
          <w:color w:val="auto"/>
          <w:spacing w:val="0"/>
          <w:position w:val="0"/>
          <w:sz w:val="22"/>
          <w:u w:val="single"/>
          <w:shd w:val="clear" w:fill="auto"/>
        </w:rPr>
        <w:t>System Installation</w:t>
      </w:r>
    </w:p>
    <w:p>
      <w:pPr>
        <w:spacing w:before="0" w:after="0" w:line="240" w:lineRule="auto"/>
        <w:ind w:left="0" w:right="-23" w:firstLine="0"/>
        <w:jc w:val="left"/>
        <w:rPr>
          <w:rFonts w:ascii="Arial" w:hAnsi="Arial" w:eastAsia="Arial" w:cs="Arial"/>
          <w:b/>
          <w:color w:val="auto"/>
          <w:spacing w:val="0"/>
          <w:position w:val="0"/>
          <w:sz w:val="24"/>
          <w:shd w:val="clear" w:fill="auto"/>
        </w:rPr>
      </w:pPr>
    </w:p>
    <w:p>
      <w:pPr>
        <w:spacing w:before="157" w:after="0" w:line="240" w:lineRule="auto"/>
        <w:ind w:left="0" w:right="-23"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The process of starting the actual use of a system and training user personnel in its operation.</w:t>
      </w:r>
    </w:p>
    <w:p>
      <w:pPr>
        <w:spacing w:before="0" w:after="0" w:line="240" w:lineRule="auto"/>
        <w:ind w:left="0" w:right="-23" w:firstLine="0"/>
        <w:jc w:val="left"/>
        <w:rPr>
          <w:rFonts w:ascii="Arial" w:hAnsi="Arial" w:eastAsia="Arial" w:cs="Arial"/>
          <w:color w:val="auto"/>
          <w:spacing w:val="0"/>
          <w:position w:val="0"/>
          <w:sz w:val="24"/>
          <w:shd w:val="clear" w:fill="auto"/>
        </w:rPr>
      </w:pPr>
    </w:p>
    <w:p>
      <w:pPr>
        <w:spacing w:before="157" w:after="0" w:line="240" w:lineRule="auto"/>
        <w:ind w:left="0" w:right="-23" w:firstLine="0"/>
        <w:jc w:val="left"/>
        <w:rPr>
          <w:rFonts w:ascii="Arial" w:hAnsi="Arial" w:eastAsia="Arial" w:cs="Arial"/>
          <w:b/>
          <w:color w:val="auto"/>
          <w:spacing w:val="0"/>
          <w:position w:val="0"/>
          <w:sz w:val="22"/>
          <w:shd w:val="clear" w:fill="auto"/>
        </w:rPr>
      </w:pPr>
      <w:r>
        <w:rPr>
          <w:rFonts w:ascii="Times New Roman" w:hAnsi="Times New Roman" w:eastAsia="Times New Roman" w:cs="Times New Roman"/>
          <w:color w:val="auto"/>
          <w:spacing w:val="0"/>
          <w:position w:val="0"/>
          <w:sz w:val="22"/>
          <w:u w:val="single"/>
          <w:shd w:val="clear" w:fill="auto"/>
        </w:rPr>
        <w:t xml:space="preserve"> </w:t>
      </w:r>
      <w:r>
        <w:rPr>
          <w:rFonts w:ascii="Arial" w:hAnsi="Arial" w:eastAsia="Arial" w:cs="Arial"/>
          <w:b/>
          <w:color w:val="auto"/>
          <w:spacing w:val="0"/>
          <w:position w:val="0"/>
          <w:sz w:val="22"/>
          <w:u w:val="single"/>
          <w:shd w:val="clear" w:fill="auto"/>
        </w:rPr>
        <w:t>Review Phase</w:t>
      </w:r>
    </w:p>
    <w:p>
      <w:pPr>
        <w:spacing w:before="0" w:after="0" w:line="240" w:lineRule="auto"/>
        <w:ind w:left="0" w:right="-23" w:firstLine="0"/>
        <w:jc w:val="left"/>
        <w:rPr>
          <w:rFonts w:ascii="Arial" w:hAnsi="Arial" w:eastAsia="Arial" w:cs="Arial"/>
          <w:b/>
          <w:color w:val="auto"/>
          <w:spacing w:val="0"/>
          <w:position w:val="0"/>
          <w:sz w:val="24"/>
          <w:shd w:val="clear" w:fill="auto"/>
        </w:rPr>
      </w:pPr>
    </w:p>
    <w:p>
      <w:pPr>
        <w:spacing w:before="164" w:after="0" w:line="376" w:lineRule="auto"/>
        <w:ind w:left="0" w:right="-23"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This phase evaluates the successes and failures during a systems development project, and to measure the results of a new Computerized Transystem in terms of benefits and savings projected at the start of the project.</w:t>
      </w:r>
    </w:p>
    <w:p>
      <w:pPr>
        <w:spacing w:before="11" w:after="0" w:line="240" w:lineRule="auto"/>
        <w:ind w:left="0" w:right="-23" w:firstLine="0"/>
        <w:jc w:val="left"/>
        <w:rPr>
          <w:rFonts w:ascii="Arial" w:hAnsi="Arial" w:eastAsia="Arial" w:cs="Arial"/>
          <w:color w:val="auto"/>
          <w:spacing w:val="0"/>
          <w:position w:val="0"/>
          <w:sz w:val="23"/>
          <w:shd w:val="clear" w:fill="auto"/>
        </w:rPr>
      </w:pPr>
    </w:p>
    <w:p>
      <w:pPr>
        <w:spacing w:before="0" w:after="0" w:line="240" w:lineRule="auto"/>
        <w:ind w:left="0" w:right="-23" w:firstLine="0"/>
        <w:jc w:val="left"/>
        <w:rPr>
          <w:rFonts w:ascii="Arial" w:hAnsi="Arial" w:eastAsia="Arial" w:cs="Arial"/>
          <w:b/>
          <w:color w:val="auto"/>
          <w:spacing w:val="0"/>
          <w:position w:val="0"/>
          <w:sz w:val="22"/>
          <w:shd w:val="clear" w:fill="auto"/>
        </w:rPr>
      </w:pPr>
      <w:r>
        <w:rPr>
          <w:rFonts w:ascii="Times New Roman" w:hAnsi="Times New Roman" w:eastAsia="Times New Roman" w:cs="Times New Roman"/>
          <w:color w:val="auto"/>
          <w:spacing w:val="0"/>
          <w:position w:val="0"/>
          <w:sz w:val="22"/>
          <w:u w:val="single"/>
          <w:shd w:val="clear" w:fill="auto"/>
        </w:rPr>
        <w:t xml:space="preserve"> </w:t>
      </w:r>
      <w:r>
        <w:rPr>
          <w:rFonts w:ascii="Arial" w:hAnsi="Arial" w:eastAsia="Arial" w:cs="Arial"/>
          <w:b/>
          <w:color w:val="auto"/>
          <w:spacing w:val="0"/>
          <w:position w:val="0"/>
          <w:sz w:val="22"/>
          <w:u w:val="single"/>
          <w:shd w:val="clear" w:fill="auto"/>
        </w:rPr>
        <w:t>Development Recap</w:t>
      </w:r>
    </w:p>
    <w:p>
      <w:pPr>
        <w:spacing w:before="0" w:after="0" w:line="240" w:lineRule="auto"/>
        <w:ind w:left="0" w:right="-23" w:firstLine="0"/>
        <w:jc w:val="left"/>
        <w:rPr>
          <w:rFonts w:ascii="Arial" w:hAnsi="Arial" w:eastAsia="Arial" w:cs="Arial"/>
          <w:b/>
          <w:color w:val="auto"/>
          <w:spacing w:val="0"/>
          <w:position w:val="0"/>
          <w:sz w:val="24"/>
          <w:shd w:val="clear" w:fill="auto"/>
        </w:rPr>
      </w:pPr>
    </w:p>
    <w:p>
      <w:pPr>
        <w:spacing w:before="165" w:after="0" w:line="381" w:lineRule="auto"/>
        <w:ind w:left="0" w:right="-23"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A</w:t>
      </w:r>
      <w:r>
        <w:rPr>
          <w:rFonts w:ascii="Arial" w:hAnsi="Arial" w:eastAsia="Arial" w:cs="Arial"/>
          <w:color w:val="auto"/>
          <w:spacing w:val="-17"/>
          <w:position w:val="0"/>
          <w:sz w:val="22"/>
          <w:shd w:val="clear" w:fill="auto"/>
        </w:rPr>
        <w:t xml:space="preserve"> </w:t>
      </w:r>
      <w:r>
        <w:rPr>
          <w:rFonts w:ascii="Arial" w:hAnsi="Arial" w:eastAsia="Arial" w:cs="Arial"/>
          <w:color w:val="auto"/>
          <w:spacing w:val="0"/>
          <w:position w:val="0"/>
          <w:sz w:val="22"/>
          <w:shd w:val="clear" w:fill="auto"/>
        </w:rPr>
        <w:t>review</w:t>
      </w:r>
      <w:r>
        <w:rPr>
          <w:rFonts w:ascii="Arial" w:hAnsi="Arial" w:eastAsia="Arial" w:cs="Arial"/>
          <w:color w:val="auto"/>
          <w:spacing w:val="-5"/>
          <w:position w:val="0"/>
          <w:sz w:val="22"/>
          <w:shd w:val="clear" w:fill="auto"/>
        </w:rPr>
        <w:t xml:space="preserve"> </w:t>
      </w:r>
      <w:r>
        <w:rPr>
          <w:rFonts w:ascii="Arial" w:hAnsi="Arial" w:eastAsia="Arial" w:cs="Arial"/>
          <w:color w:val="auto"/>
          <w:spacing w:val="0"/>
          <w:position w:val="0"/>
          <w:sz w:val="22"/>
          <w:shd w:val="clear" w:fill="auto"/>
        </w:rPr>
        <w:t>of</w:t>
      </w:r>
      <w:r>
        <w:rPr>
          <w:rFonts w:ascii="Arial" w:hAnsi="Arial" w:eastAsia="Arial" w:cs="Arial"/>
          <w:color w:val="auto"/>
          <w:spacing w:val="-6"/>
          <w:position w:val="0"/>
          <w:sz w:val="22"/>
          <w:shd w:val="clear" w:fill="auto"/>
        </w:rPr>
        <w:t xml:space="preserve"> </w:t>
      </w:r>
      <w:r>
        <w:rPr>
          <w:rFonts w:ascii="Arial" w:hAnsi="Arial" w:eastAsia="Arial" w:cs="Arial"/>
          <w:color w:val="auto"/>
          <w:spacing w:val="0"/>
          <w:position w:val="0"/>
          <w:sz w:val="22"/>
          <w:shd w:val="clear" w:fill="auto"/>
        </w:rPr>
        <w:t>a</w:t>
      </w:r>
      <w:r>
        <w:rPr>
          <w:rFonts w:ascii="Arial" w:hAnsi="Arial" w:eastAsia="Arial" w:cs="Arial"/>
          <w:color w:val="auto"/>
          <w:spacing w:val="-5"/>
          <w:position w:val="0"/>
          <w:sz w:val="22"/>
          <w:shd w:val="clear" w:fill="auto"/>
        </w:rPr>
        <w:t xml:space="preserve"> </w:t>
      </w:r>
      <w:r>
        <w:rPr>
          <w:rFonts w:ascii="Arial" w:hAnsi="Arial" w:eastAsia="Arial" w:cs="Arial"/>
          <w:color w:val="auto"/>
          <w:spacing w:val="0"/>
          <w:position w:val="0"/>
          <w:sz w:val="22"/>
          <w:shd w:val="clear" w:fill="auto"/>
        </w:rPr>
        <w:t>project</w:t>
      </w:r>
      <w:r>
        <w:rPr>
          <w:rFonts w:ascii="Arial" w:hAnsi="Arial" w:eastAsia="Arial" w:cs="Arial"/>
          <w:color w:val="auto"/>
          <w:spacing w:val="-6"/>
          <w:position w:val="0"/>
          <w:sz w:val="22"/>
          <w:shd w:val="clear" w:fill="auto"/>
        </w:rPr>
        <w:t xml:space="preserve"> </w:t>
      </w:r>
      <w:r>
        <w:rPr>
          <w:rFonts w:ascii="Arial" w:hAnsi="Arial" w:eastAsia="Arial" w:cs="Arial"/>
          <w:color w:val="auto"/>
          <w:spacing w:val="0"/>
          <w:position w:val="0"/>
          <w:sz w:val="22"/>
          <w:shd w:val="clear" w:fill="auto"/>
        </w:rPr>
        <w:t>immediately</w:t>
      </w:r>
      <w:r>
        <w:rPr>
          <w:rFonts w:ascii="Arial" w:hAnsi="Arial" w:eastAsia="Arial" w:cs="Arial"/>
          <w:color w:val="auto"/>
          <w:spacing w:val="-5"/>
          <w:position w:val="0"/>
          <w:sz w:val="22"/>
          <w:shd w:val="clear" w:fill="auto"/>
        </w:rPr>
        <w:t xml:space="preserve"> </w:t>
      </w:r>
      <w:r>
        <w:rPr>
          <w:rFonts w:ascii="Arial" w:hAnsi="Arial" w:eastAsia="Arial" w:cs="Arial"/>
          <w:color w:val="auto"/>
          <w:spacing w:val="0"/>
          <w:position w:val="0"/>
          <w:sz w:val="22"/>
          <w:shd w:val="clear" w:fill="auto"/>
        </w:rPr>
        <w:t>after</w:t>
      </w:r>
      <w:r>
        <w:rPr>
          <w:rFonts w:ascii="Arial" w:hAnsi="Arial" w:eastAsia="Arial" w:cs="Arial"/>
          <w:color w:val="auto"/>
          <w:spacing w:val="-6"/>
          <w:position w:val="0"/>
          <w:sz w:val="22"/>
          <w:shd w:val="clear" w:fill="auto"/>
        </w:rPr>
        <w:t xml:space="preserve"> </w:t>
      </w:r>
      <w:r>
        <w:rPr>
          <w:rFonts w:ascii="Arial" w:hAnsi="Arial" w:eastAsia="Arial" w:cs="Arial"/>
          <w:color w:val="auto"/>
          <w:spacing w:val="0"/>
          <w:position w:val="0"/>
          <w:sz w:val="22"/>
          <w:shd w:val="clear" w:fill="auto"/>
        </w:rPr>
        <w:t>completion</w:t>
      </w:r>
      <w:r>
        <w:rPr>
          <w:rFonts w:ascii="Arial" w:hAnsi="Arial" w:eastAsia="Arial" w:cs="Arial"/>
          <w:color w:val="auto"/>
          <w:spacing w:val="-5"/>
          <w:position w:val="0"/>
          <w:sz w:val="22"/>
          <w:shd w:val="clear" w:fill="auto"/>
        </w:rPr>
        <w:t xml:space="preserve"> </w:t>
      </w:r>
      <w:r>
        <w:rPr>
          <w:rFonts w:ascii="Arial" w:hAnsi="Arial" w:eastAsia="Arial" w:cs="Arial"/>
          <w:color w:val="auto"/>
          <w:spacing w:val="0"/>
          <w:position w:val="0"/>
          <w:sz w:val="22"/>
          <w:shd w:val="clear" w:fill="auto"/>
        </w:rPr>
        <w:t>to</w:t>
      </w:r>
      <w:r>
        <w:rPr>
          <w:rFonts w:ascii="Arial" w:hAnsi="Arial" w:eastAsia="Arial" w:cs="Arial"/>
          <w:color w:val="auto"/>
          <w:spacing w:val="-5"/>
          <w:position w:val="0"/>
          <w:sz w:val="22"/>
          <w:shd w:val="clear" w:fill="auto"/>
        </w:rPr>
        <w:t xml:space="preserve"> </w:t>
      </w:r>
      <w:r>
        <w:rPr>
          <w:rFonts w:ascii="Arial" w:hAnsi="Arial" w:eastAsia="Arial" w:cs="Arial"/>
          <w:color w:val="auto"/>
          <w:spacing w:val="0"/>
          <w:position w:val="0"/>
          <w:sz w:val="22"/>
          <w:shd w:val="clear" w:fill="auto"/>
        </w:rPr>
        <w:t>find</w:t>
      </w:r>
      <w:r>
        <w:rPr>
          <w:rFonts w:ascii="Arial" w:hAnsi="Arial" w:eastAsia="Arial" w:cs="Arial"/>
          <w:color w:val="auto"/>
          <w:spacing w:val="-6"/>
          <w:position w:val="0"/>
          <w:sz w:val="22"/>
          <w:shd w:val="clear" w:fill="auto"/>
        </w:rPr>
        <w:t xml:space="preserve"> </w:t>
      </w:r>
      <w:r>
        <w:rPr>
          <w:rFonts w:ascii="Arial" w:hAnsi="Arial" w:eastAsia="Arial" w:cs="Arial"/>
          <w:color w:val="auto"/>
          <w:spacing w:val="0"/>
          <w:position w:val="0"/>
          <w:sz w:val="22"/>
          <w:shd w:val="clear" w:fill="auto"/>
        </w:rPr>
        <w:t>successes</w:t>
      </w:r>
      <w:r>
        <w:rPr>
          <w:rFonts w:ascii="Arial" w:hAnsi="Arial" w:eastAsia="Arial" w:cs="Arial"/>
          <w:color w:val="auto"/>
          <w:spacing w:val="-5"/>
          <w:position w:val="0"/>
          <w:sz w:val="22"/>
          <w:shd w:val="clear" w:fill="auto"/>
        </w:rPr>
        <w:t xml:space="preserve"> </w:t>
      </w:r>
      <w:r>
        <w:rPr>
          <w:rFonts w:ascii="Arial" w:hAnsi="Arial" w:eastAsia="Arial" w:cs="Arial"/>
          <w:color w:val="auto"/>
          <w:spacing w:val="0"/>
          <w:position w:val="0"/>
          <w:sz w:val="22"/>
          <w:shd w:val="clear" w:fill="auto"/>
        </w:rPr>
        <w:t>and</w:t>
      </w:r>
      <w:r>
        <w:rPr>
          <w:rFonts w:ascii="Arial" w:hAnsi="Arial" w:eastAsia="Arial" w:cs="Arial"/>
          <w:color w:val="auto"/>
          <w:spacing w:val="-6"/>
          <w:position w:val="0"/>
          <w:sz w:val="22"/>
          <w:shd w:val="clear" w:fill="auto"/>
        </w:rPr>
        <w:t xml:space="preserve"> </w:t>
      </w:r>
      <w:r>
        <w:rPr>
          <w:rFonts w:ascii="Arial" w:hAnsi="Arial" w:eastAsia="Arial" w:cs="Arial"/>
          <w:color w:val="auto"/>
          <w:spacing w:val="0"/>
          <w:position w:val="0"/>
          <w:sz w:val="22"/>
          <w:shd w:val="clear" w:fill="auto"/>
        </w:rPr>
        <w:t>potential problems in future</w:t>
      </w:r>
      <w:r>
        <w:rPr>
          <w:rFonts w:ascii="Arial" w:hAnsi="Arial" w:eastAsia="Arial" w:cs="Arial"/>
          <w:color w:val="auto"/>
          <w:spacing w:val="-4"/>
          <w:position w:val="0"/>
          <w:sz w:val="22"/>
          <w:shd w:val="clear" w:fill="auto"/>
        </w:rPr>
        <w:t xml:space="preserve"> </w:t>
      </w:r>
      <w:r>
        <w:rPr>
          <w:rFonts w:ascii="Arial" w:hAnsi="Arial" w:eastAsia="Arial" w:cs="Arial"/>
          <w:color w:val="auto"/>
          <w:spacing w:val="0"/>
          <w:position w:val="0"/>
          <w:sz w:val="22"/>
          <w:shd w:val="clear" w:fill="auto"/>
        </w:rPr>
        <w:t>work.</w:t>
      </w:r>
    </w:p>
    <w:p>
      <w:pPr>
        <w:spacing w:before="10" w:after="0" w:line="240" w:lineRule="auto"/>
        <w:ind w:left="0" w:right="-23" w:firstLine="0"/>
        <w:jc w:val="left"/>
        <w:rPr>
          <w:rFonts w:ascii="Arial" w:hAnsi="Arial" w:eastAsia="Arial" w:cs="Arial"/>
          <w:color w:val="auto"/>
          <w:spacing w:val="0"/>
          <w:position w:val="0"/>
          <w:sz w:val="24"/>
          <w:shd w:val="clear" w:fill="auto"/>
        </w:rPr>
      </w:pPr>
    </w:p>
    <w:p>
      <w:pPr>
        <w:spacing w:before="1" w:after="0" w:line="240" w:lineRule="auto"/>
        <w:ind w:left="0" w:right="-23" w:firstLine="0"/>
        <w:jc w:val="left"/>
        <w:rPr>
          <w:rFonts w:ascii="Arial" w:hAnsi="Arial" w:eastAsia="Arial" w:cs="Arial"/>
          <w:b/>
          <w:color w:val="auto"/>
          <w:spacing w:val="0"/>
          <w:position w:val="0"/>
          <w:sz w:val="22"/>
          <w:shd w:val="clear" w:fill="auto"/>
        </w:rPr>
      </w:pPr>
      <w:r>
        <w:rPr>
          <w:rFonts w:ascii="Times New Roman" w:hAnsi="Times New Roman" w:eastAsia="Times New Roman" w:cs="Times New Roman"/>
          <w:color w:val="auto"/>
          <w:spacing w:val="0"/>
          <w:position w:val="0"/>
          <w:sz w:val="22"/>
          <w:u w:val="single"/>
          <w:shd w:val="clear" w:fill="auto"/>
        </w:rPr>
        <w:t xml:space="preserve"> </w:t>
      </w:r>
      <w:r>
        <w:rPr>
          <w:rFonts w:ascii="Arial" w:hAnsi="Arial" w:eastAsia="Arial" w:cs="Arial"/>
          <w:b/>
          <w:color w:val="auto"/>
          <w:spacing w:val="0"/>
          <w:position w:val="0"/>
          <w:sz w:val="22"/>
          <w:u w:val="single"/>
          <w:shd w:val="clear" w:fill="auto"/>
        </w:rPr>
        <w:t>Post-Implementation Review</w:t>
      </w:r>
    </w:p>
    <w:p>
      <w:pPr>
        <w:spacing w:before="0" w:after="0" w:line="240" w:lineRule="auto"/>
        <w:ind w:left="0" w:right="-23" w:firstLine="0"/>
        <w:jc w:val="left"/>
        <w:rPr>
          <w:rFonts w:ascii="Arial" w:hAnsi="Arial" w:eastAsia="Arial" w:cs="Arial"/>
          <w:b/>
          <w:color w:val="auto"/>
          <w:spacing w:val="0"/>
          <w:position w:val="0"/>
          <w:sz w:val="24"/>
          <w:shd w:val="clear" w:fill="auto"/>
        </w:rPr>
      </w:pPr>
    </w:p>
    <w:p>
      <w:pPr>
        <w:spacing w:before="164" w:after="0" w:line="374" w:lineRule="auto"/>
        <w:ind w:left="0" w:right="-23"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A review, conducted after a new system has been in operation for some time, to evaluate actual system performance against original expectations and projections for cost-benefit improvements. Also identifies maintenance projects to enhance or improve the system.</w:t>
      </w:r>
    </w:p>
    <w:p>
      <w:pPr>
        <w:spacing w:before="0" w:after="0" w:line="374" w:lineRule="auto"/>
        <w:ind w:left="0" w:right="-23" w:firstLine="0"/>
        <w:jc w:val="both"/>
        <w:rPr>
          <w:rFonts w:ascii="Arial" w:hAnsi="Arial" w:eastAsia="Arial" w:cs="Arial"/>
          <w:color w:val="auto"/>
          <w:spacing w:val="0"/>
          <w:position w:val="0"/>
          <w:sz w:val="22"/>
          <w:shd w:val="clear" w:fill="auto"/>
        </w:rPr>
      </w:pPr>
    </w:p>
    <w:p>
      <w:pPr>
        <w:spacing w:before="52" w:after="0" w:line="240" w:lineRule="auto"/>
        <w:ind w:left="0" w:right="-23" w:firstLine="0"/>
        <w:jc w:val="center"/>
        <w:rPr>
          <w:rFonts w:ascii="Arial" w:hAnsi="Arial" w:eastAsia="Arial" w:cs="Arial"/>
          <w:b/>
          <w:color w:val="auto"/>
          <w:spacing w:val="0"/>
          <w:position w:val="0"/>
          <w:sz w:val="72"/>
          <w:u w:val="single"/>
          <w:shd w:val="clear" w:fill="auto"/>
        </w:rPr>
      </w:pPr>
      <w:r>
        <w:rPr>
          <w:rFonts w:ascii="Times New Roman" w:hAnsi="Times New Roman" w:eastAsia="Times New Roman" w:cs="Times New Roman"/>
          <w:color w:val="auto"/>
          <w:spacing w:val="-176"/>
          <w:position w:val="0"/>
          <w:sz w:val="72"/>
          <w:u w:val="thick"/>
          <w:shd w:val="clear" w:fill="auto"/>
        </w:rPr>
        <w:t xml:space="preserve"> </w:t>
      </w:r>
      <w:r>
        <w:rPr>
          <w:rFonts w:ascii="Arial" w:hAnsi="Arial" w:eastAsia="Arial" w:cs="Arial"/>
          <w:b/>
          <w:color w:val="auto"/>
          <w:spacing w:val="0"/>
          <w:position w:val="0"/>
          <w:sz w:val="72"/>
          <w:u w:val="thick"/>
          <w:shd w:val="clear" w:fill="auto"/>
        </w:rPr>
        <w:t>Screenshots of the</w:t>
      </w:r>
    </w:p>
    <w:p>
      <w:pPr>
        <w:spacing w:before="161" w:after="0" w:line="240" w:lineRule="auto"/>
        <w:ind w:left="0" w:right="-23" w:firstLine="0"/>
        <w:jc w:val="center"/>
        <w:rPr>
          <w:rFonts w:ascii="Arial" w:hAnsi="Arial" w:eastAsia="Arial" w:cs="Arial"/>
          <w:b/>
          <w:color w:val="auto"/>
          <w:spacing w:val="0"/>
          <w:position w:val="0"/>
          <w:sz w:val="72"/>
          <w:shd w:val="clear" w:fill="auto"/>
        </w:rPr>
      </w:pPr>
      <w:r>
        <w:rPr>
          <w:rFonts w:ascii="Times New Roman" w:hAnsi="Times New Roman" w:eastAsia="Times New Roman" w:cs="Times New Roman"/>
          <w:color w:val="auto"/>
          <w:spacing w:val="-176"/>
          <w:position w:val="0"/>
          <w:sz w:val="72"/>
          <w:u w:val="thick"/>
          <w:shd w:val="clear" w:fill="auto"/>
        </w:rPr>
        <w:t xml:space="preserve"> </w:t>
      </w:r>
      <w:r>
        <w:rPr>
          <w:rFonts w:ascii="Arial" w:hAnsi="Arial" w:eastAsia="Arial" w:cs="Arial"/>
          <w:b/>
          <w:color w:val="auto"/>
          <w:spacing w:val="0"/>
          <w:position w:val="0"/>
          <w:sz w:val="72"/>
          <w:u w:val="thick"/>
          <w:shd w:val="clear" w:fill="auto"/>
        </w:rPr>
        <w:t>Project Contact</w:t>
      </w:r>
    </w:p>
    <w:p>
      <w:pPr>
        <w:spacing w:before="162" w:after="0" w:line="240" w:lineRule="auto"/>
        <w:ind w:left="0" w:right="-23" w:firstLine="0"/>
        <w:jc w:val="center"/>
        <w:rPr>
          <w:rFonts w:ascii="Arial" w:hAnsi="Arial" w:eastAsia="Arial" w:cs="Arial"/>
          <w:b/>
          <w:color w:val="auto"/>
          <w:spacing w:val="0"/>
          <w:position w:val="0"/>
          <w:sz w:val="72"/>
          <w:shd w:val="clear" w:fill="auto"/>
        </w:rPr>
      </w:pPr>
      <w:r>
        <w:rPr>
          <w:rFonts w:ascii="Times New Roman" w:hAnsi="Times New Roman" w:eastAsia="Times New Roman" w:cs="Times New Roman"/>
          <w:color w:val="auto"/>
          <w:spacing w:val="-177"/>
          <w:position w:val="0"/>
          <w:sz w:val="72"/>
          <w:u w:val="thick"/>
          <w:shd w:val="clear" w:fill="auto"/>
        </w:rPr>
        <w:t xml:space="preserve"> </w:t>
      </w:r>
      <w:r>
        <w:rPr>
          <w:rFonts w:ascii="Arial" w:hAnsi="Arial" w:eastAsia="Arial" w:cs="Arial"/>
          <w:b/>
          <w:color w:val="auto"/>
          <w:spacing w:val="0"/>
          <w:position w:val="0"/>
          <w:sz w:val="72"/>
          <w:u w:val="thick"/>
          <w:shd w:val="clear" w:fill="auto"/>
        </w:rPr>
        <w:t>Management System</w:t>
      </w:r>
    </w:p>
    <w:p>
      <w:pPr>
        <w:spacing w:before="0" w:after="0" w:line="240" w:lineRule="auto"/>
        <w:ind w:left="0" w:right="-23" w:firstLine="0"/>
        <w:jc w:val="left"/>
        <w:rPr>
          <w:rFonts w:ascii="Arial" w:hAnsi="Arial" w:eastAsia="Arial" w:cs="Arial"/>
          <w:b/>
          <w:color w:val="auto"/>
          <w:spacing w:val="0"/>
          <w:position w:val="0"/>
          <w:sz w:val="20"/>
          <w:shd w:val="clear" w:fill="auto"/>
        </w:rPr>
      </w:pPr>
    </w:p>
    <w:p>
      <w:pPr>
        <w:spacing w:before="0" w:after="0" w:line="240" w:lineRule="auto"/>
        <w:ind w:left="0" w:right="-23" w:firstLine="0"/>
        <w:jc w:val="left"/>
        <w:rPr>
          <w:rFonts w:ascii="Arial" w:hAnsi="Arial" w:eastAsia="Arial" w:cs="Arial"/>
          <w:b/>
          <w:color w:val="auto"/>
          <w:spacing w:val="0"/>
          <w:position w:val="0"/>
          <w:sz w:val="20"/>
          <w:shd w:val="clear" w:fill="auto"/>
        </w:rPr>
      </w:pPr>
    </w:p>
    <w:p>
      <w:pPr>
        <w:spacing w:before="0" w:after="0" w:line="240" w:lineRule="auto"/>
        <w:ind w:left="0" w:right="-23" w:firstLine="0"/>
        <w:jc w:val="left"/>
        <w:rPr>
          <w:rFonts w:ascii="Arial" w:hAnsi="Arial" w:eastAsia="Arial" w:cs="Arial"/>
          <w:b/>
          <w:color w:val="auto"/>
          <w:spacing w:val="0"/>
          <w:position w:val="0"/>
          <w:sz w:val="20"/>
          <w:shd w:val="clear" w:fill="auto"/>
        </w:rPr>
      </w:pPr>
    </w:p>
    <w:p>
      <w:pPr>
        <w:spacing w:before="0" w:after="0" w:line="240" w:lineRule="auto"/>
        <w:ind w:left="0" w:right="-23" w:firstLine="0"/>
        <w:jc w:val="left"/>
        <w:rPr>
          <w:rFonts w:ascii="Arial" w:hAnsi="Arial" w:eastAsia="Arial" w:cs="Arial"/>
          <w:b/>
          <w:color w:val="auto"/>
          <w:spacing w:val="0"/>
          <w:position w:val="0"/>
          <w:sz w:val="20"/>
          <w:shd w:val="clear" w:fill="auto"/>
        </w:rPr>
      </w:pPr>
    </w:p>
    <w:p>
      <w:pPr>
        <w:spacing w:before="0" w:after="0" w:line="240" w:lineRule="auto"/>
        <w:ind w:left="0" w:right="-23" w:firstLine="0"/>
        <w:jc w:val="left"/>
        <w:rPr>
          <w:rFonts w:ascii="Arial" w:hAnsi="Arial" w:eastAsia="Arial" w:cs="Arial"/>
          <w:b/>
          <w:color w:val="auto"/>
          <w:spacing w:val="0"/>
          <w:position w:val="0"/>
          <w:sz w:val="20"/>
          <w:shd w:val="clear" w:fill="auto"/>
        </w:rPr>
      </w:pPr>
    </w:p>
    <w:p>
      <w:pPr>
        <w:spacing w:before="7" w:after="0" w:line="240" w:lineRule="auto"/>
        <w:ind w:left="0" w:right="-23" w:firstLine="0"/>
        <w:jc w:val="left"/>
        <w:rPr>
          <w:rFonts w:ascii="Arial" w:hAnsi="Arial" w:eastAsia="Arial" w:cs="Arial"/>
          <w:b/>
          <w:color w:val="auto"/>
          <w:spacing w:val="0"/>
          <w:position w:val="0"/>
          <w:sz w:val="11"/>
          <w:shd w:val="clear" w:fill="auto"/>
        </w:rPr>
      </w:pPr>
      <w:r>
        <w:pict>
          <v:shape id="rectole0000000002" o:spid="_x0000_s1028" o:spt="75" type="#_x0000_t75" style="height:285.9pt;width:540.25pt;" o:ole="t" filled="f" o:preferrelative="t" coordsize="21600,21600">
            <v:path/>
            <v:fill on="f" focussize="0,0"/>
            <v:stroke/>
            <v:imagedata r:id="rId9" o:title=""/>
            <o:lock v:ext="edit"/>
            <w10:wrap type="none"/>
            <w10:anchorlock/>
          </v:shape>
          <o:OLEObject Type="Embed" ProgID="StaticMetafile" ShapeID="rectole0000000002" DrawAspect="Content" ObjectID="_1468075727" r:id="rId8">
            <o:LockedField>false</o:LockedField>
          </o:OLEObject>
        </w:pict>
      </w:r>
    </w:p>
    <w:p>
      <w:pPr>
        <w:spacing w:before="0" w:after="0" w:line="240" w:lineRule="auto"/>
        <w:ind w:left="0" w:right="-23" w:firstLine="0"/>
        <w:jc w:val="left"/>
        <w:rPr>
          <w:rFonts w:ascii="Arial" w:hAnsi="Arial" w:eastAsia="Arial" w:cs="Arial"/>
          <w:color w:val="auto"/>
          <w:spacing w:val="0"/>
          <w:position w:val="0"/>
          <w:sz w:val="11"/>
          <w:shd w:val="clear" w:fill="auto"/>
        </w:rPr>
      </w:pPr>
    </w:p>
    <w:p>
      <w:pPr>
        <w:spacing w:before="0" w:after="0" w:line="240" w:lineRule="auto"/>
        <w:ind w:left="0" w:right="-23" w:firstLine="0"/>
        <w:jc w:val="left"/>
        <w:rPr>
          <w:rFonts w:ascii="Arial" w:hAnsi="Arial" w:eastAsia="Arial" w:cs="Arial"/>
          <w:color w:val="auto"/>
          <w:spacing w:val="0"/>
          <w:position w:val="0"/>
          <w:sz w:val="20"/>
          <w:shd w:val="clear" w:fill="auto"/>
        </w:rPr>
      </w:pPr>
      <w:r>
        <w:pict>
          <v:shape id="rectole0000000003" o:spid="_x0000_s1029" o:spt="75" type="#_x0000_t75" style="height:287.85pt;width:540.05pt;" o:ole="t" filled="f" o:preferrelative="t" coordsize="21600,21600">
            <v:path/>
            <v:fill on="f" focussize="0,0"/>
            <v:stroke/>
            <v:imagedata r:id="rId11" o:title=""/>
            <o:lock v:ext="edit"/>
            <w10:wrap type="none"/>
            <w10:anchorlock/>
          </v:shape>
          <o:OLEObject Type="Embed" ProgID="StaticMetafile" ShapeID="rectole0000000003" DrawAspect="Content" ObjectID="_1468075728" r:id="rId10">
            <o:LockedField>false</o:LockedField>
          </o:OLEObject>
        </w:pict>
      </w:r>
    </w:p>
    <w:p>
      <w:pPr>
        <w:spacing w:before="0" w:after="0" w:line="240" w:lineRule="auto"/>
        <w:ind w:left="0" w:right="-23" w:firstLine="0"/>
        <w:jc w:val="left"/>
        <w:rPr>
          <w:rFonts w:ascii="Arial" w:hAnsi="Arial" w:eastAsia="Arial" w:cs="Arial"/>
          <w:b/>
          <w:color w:val="auto"/>
          <w:spacing w:val="0"/>
          <w:position w:val="0"/>
          <w:sz w:val="20"/>
          <w:shd w:val="clear" w:fill="auto"/>
        </w:rPr>
      </w:pPr>
    </w:p>
    <w:p>
      <w:pPr>
        <w:spacing w:before="6" w:after="0" w:line="240" w:lineRule="auto"/>
        <w:ind w:left="0" w:right="-23" w:firstLine="0"/>
        <w:jc w:val="left"/>
        <w:rPr>
          <w:rFonts w:ascii="Arial" w:hAnsi="Arial" w:eastAsia="Arial" w:cs="Arial"/>
          <w:b/>
          <w:color w:val="auto"/>
          <w:spacing w:val="0"/>
          <w:position w:val="0"/>
          <w:sz w:val="14"/>
          <w:shd w:val="clear" w:fill="auto"/>
        </w:rPr>
      </w:pPr>
      <w:r>
        <w:pict>
          <v:shape id="rectole0000000004" o:spid="_x0000_s1030" o:spt="75" type="#_x0000_t75" style="height:384.25pt;width:389.55pt;" o:ole="t" filled="f" o:preferrelative="t" coordsize="21600,21600">
            <v:path/>
            <v:fill on="f" focussize="0,0"/>
            <v:stroke/>
            <v:imagedata r:id="rId13" o:title=""/>
            <o:lock v:ext="edit"/>
            <w10:wrap type="none"/>
            <w10:anchorlock/>
          </v:shape>
          <o:OLEObject Type="Embed" ProgID="StaticMetafile" ShapeID="rectole0000000004" DrawAspect="Content" ObjectID="_1468075729" r:id="rId12">
            <o:LockedField>false</o:LockedField>
          </o:OLEObject>
        </w:pict>
      </w:r>
    </w:p>
    <w:p>
      <w:pPr>
        <w:spacing w:before="0" w:after="0" w:line="240" w:lineRule="auto"/>
        <w:ind w:left="0" w:right="-23" w:firstLine="0"/>
        <w:jc w:val="left"/>
        <w:rPr>
          <w:rFonts w:ascii="Arial" w:hAnsi="Arial" w:eastAsia="Arial" w:cs="Arial"/>
          <w:color w:val="auto"/>
          <w:spacing w:val="0"/>
          <w:position w:val="0"/>
          <w:sz w:val="14"/>
          <w:shd w:val="clear" w:fill="auto"/>
        </w:rPr>
      </w:pPr>
    </w:p>
    <w:p>
      <w:pPr>
        <w:spacing w:before="0" w:after="0" w:line="240" w:lineRule="auto"/>
        <w:ind w:left="0" w:right="-23" w:firstLine="0"/>
        <w:jc w:val="left"/>
        <w:rPr>
          <w:rFonts w:ascii="Arial" w:hAnsi="Arial" w:eastAsia="Arial" w:cs="Arial"/>
          <w:color w:val="auto"/>
          <w:spacing w:val="0"/>
          <w:position w:val="0"/>
          <w:sz w:val="20"/>
          <w:shd w:val="clear" w:fill="auto"/>
        </w:rPr>
      </w:pPr>
      <w:r>
        <w:pict>
          <v:shape id="rectole0000000005" o:spid="_x0000_s1031" o:spt="75" type="#_x0000_t75" style="height:376.2pt;width:537.3pt;" o:ole="t" filled="f" o:preferrelative="t" coordsize="21600,21600">
            <v:path/>
            <v:fill on="f" focussize="0,0"/>
            <v:stroke/>
            <v:imagedata r:id="rId15" o:title=""/>
            <o:lock v:ext="edit"/>
            <w10:wrap type="none"/>
            <w10:anchorlock/>
          </v:shape>
          <o:OLEObject Type="Embed" ProgID="StaticMetafile" ShapeID="rectole0000000005" DrawAspect="Content" ObjectID="_1468075730" r:id="rId14">
            <o:LockedField>false</o:LockedField>
          </o:OLEObject>
        </w:pict>
      </w:r>
    </w:p>
    <w:p>
      <w:pPr>
        <w:spacing w:before="0" w:after="0" w:line="240" w:lineRule="auto"/>
        <w:ind w:left="0" w:right="-23" w:firstLine="0"/>
        <w:jc w:val="left"/>
        <w:rPr>
          <w:rFonts w:ascii="Arial" w:hAnsi="Arial" w:eastAsia="Arial" w:cs="Arial"/>
          <w:b/>
          <w:color w:val="auto"/>
          <w:spacing w:val="0"/>
          <w:position w:val="0"/>
          <w:sz w:val="20"/>
          <w:shd w:val="clear" w:fill="auto"/>
        </w:rPr>
      </w:pPr>
    </w:p>
    <w:p>
      <w:pPr>
        <w:spacing w:before="0" w:after="0" w:line="240" w:lineRule="auto"/>
        <w:ind w:left="0" w:right="-23" w:firstLine="0"/>
        <w:jc w:val="left"/>
        <w:rPr>
          <w:rFonts w:ascii="Arial" w:hAnsi="Arial" w:eastAsia="Arial" w:cs="Arial"/>
          <w:b/>
          <w:color w:val="auto"/>
          <w:spacing w:val="0"/>
          <w:position w:val="0"/>
          <w:sz w:val="20"/>
          <w:shd w:val="clear" w:fill="auto"/>
        </w:rPr>
      </w:pPr>
    </w:p>
    <w:p>
      <w:pPr>
        <w:spacing w:before="0" w:after="0" w:line="240" w:lineRule="auto"/>
        <w:ind w:left="0" w:right="-23" w:firstLine="0"/>
        <w:jc w:val="left"/>
        <w:rPr>
          <w:rFonts w:ascii="Arial" w:hAnsi="Arial" w:eastAsia="Arial" w:cs="Arial"/>
          <w:b/>
          <w:color w:val="auto"/>
          <w:spacing w:val="0"/>
          <w:position w:val="0"/>
          <w:sz w:val="20"/>
          <w:shd w:val="clear" w:fill="auto"/>
        </w:rPr>
      </w:pPr>
    </w:p>
    <w:p>
      <w:pPr>
        <w:spacing w:before="0" w:after="0" w:line="240" w:lineRule="auto"/>
        <w:ind w:left="0" w:right="-23" w:firstLine="0"/>
        <w:jc w:val="left"/>
        <w:rPr>
          <w:rFonts w:ascii="Arial" w:hAnsi="Arial" w:eastAsia="Arial" w:cs="Arial"/>
          <w:b/>
          <w:color w:val="auto"/>
          <w:spacing w:val="0"/>
          <w:position w:val="0"/>
          <w:sz w:val="20"/>
          <w:shd w:val="clear" w:fill="auto"/>
        </w:rPr>
      </w:pPr>
    </w:p>
    <w:p>
      <w:pPr>
        <w:spacing w:before="0" w:after="0" w:line="240" w:lineRule="auto"/>
        <w:ind w:left="0" w:right="-23" w:firstLine="0"/>
        <w:jc w:val="left"/>
        <w:rPr>
          <w:rFonts w:ascii="Arial" w:hAnsi="Arial" w:eastAsia="Arial" w:cs="Arial"/>
          <w:b/>
          <w:color w:val="auto"/>
          <w:spacing w:val="0"/>
          <w:position w:val="0"/>
          <w:sz w:val="20"/>
          <w:shd w:val="clear" w:fill="auto"/>
        </w:rPr>
      </w:pPr>
    </w:p>
    <w:p>
      <w:pPr>
        <w:spacing w:before="0" w:after="0" w:line="240" w:lineRule="auto"/>
        <w:ind w:left="0" w:right="-23" w:firstLine="0"/>
        <w:jc w:val="left"/>
        <w:rPr>
          <w:rFonts w:ascii="Arial" w:hAnsi="Arial" w:eastAsia="Arial" w:cs="Arial"/>
          <w:b/>
          <w:color w:val="auto"/>
          <w:spacing w:val="0"/>
          <w:position w:val="0"/>
          <w:sz w:val="20"/>
          <w:shd w:val="clear" w:fill="auto"/>
        </w:rPr>
      </w:pPr>
    </w:p>
    <w:p>
      <w:pPr>
        <w:spacing w:before="0" w:after="0" w:line="240" w:lineRule="auto"/>
        <w:ind w:left="0" w:right="-23" w:firstLine="0"/>
        <w:jc w:val="left"/>
        <w:rPr>
          <w:rFonts w:ascii="Arial" w:hAnsi="Arial" w:eastAsia="Arial" w:cs="Arial"/>
          <w:b/>
          <w:color w:val="auto"/>
          <w:spacing w:val="0"/>
          <w:position w:val="0"/>
          <w:sz w:val="20"/>
          <w:shd w:val="clear" w:fill="auto"/>
        </w:rPr>
      </w:pPr>
    </w:p>
    <w:p>
      <w:pPr>
        <w:spacing w:before="0" w:after="0" w:line="240" w:lineRule="auto"/>
        <w:ind w:left="0" w:right="-23" w:firstLine="0"/>
        <w:jc w:val="left"/>
        <w:rPr>
          <w:rFonts w:ascii="Arial" w:hAnsi="Arial" w:eastAsia="Arial" w:cs="Arial"/>
          <w:b/>
          <w:color w:val="auto"/>
          <w:spacing w:val="0"/>
          <w:position w:val="0"/>
          <w:sz w:val="20"/>
          <w:shd w:val="clear" w:fill="auto"/>
        </w:rPr>
      </w:pPr>
    </w:p>
    <w:p>
      <w:pPr>
        <w:spacing w:before="0" w:after="0" w:line="240" w:lineRule="auto"/>
        <w:ind w:left="0" w:right="-23" w:firstLine="0"/>
        <w:jc w:val="left"/>
        <w:rPr>
          <w:rFonts w:ascii="Arial" w:hAnsi="Arial" w:eastAsia="Arial" w:cs="Arial"/>
          <w:b/>
          <w:color w:val="auto"/>
          <w:spacing w:val="0"/>
          <w:position w:val="0"/>
          <w:sz w:val="20"/>
          <w:shd w:val="clear" w:fill="auto"/>
        </w:rPr>
      </w:pPr>
    </w:p>
    <w:p>
      <w:pPr>
        <w:spacing w:before="0" w:after="0" w:line="240" w:lineRule="auto"/>
        <w:ind w:left="0" w:right="-23" w:firstLine="0"/>
        <w:jc w:val="left"/>
        <w:rPr>
          <w:rFonts w:ascii="Arial" w:hAnsi="Arial" w:eastAsia="Arial" w:cs="Arial"/>
          <w:b/>
          <w:color w:val="auto"/>
          <w:spacing w:val="0"/>
          <w:position w:val="0"/>
          <w:sz w:val="20"/>
          <w:shd w:val="clear" w:fill="auto"/>
        </w:rPr>
      </w:pPr>
    </w:p>
    <w:p>
      <w:pPr>
        <w:spacing w:before="0" w:after="0" w:line="240" w:lineRule="auto"/>
        <w:ind w:left="0" w:right="-23" w:firstLine="0"/>
        <w:jc w:val="left"/>
        <w:rPr>
          <w:rFonts w:ascii="Arial" w:hAnsi="Arial" w:eastAsia="Arial" w:cs="Arial"/>
          <w:b/>
          <w:color w:val="auto"/>
          <w:spacing w:val="0"/>
          <w:position w:val="0"/>
          <w:sz w:val="20"/>
          <w:shd w:val="clear" w:fill="auto"/>
        </w:rPr>
      </w:pPr>
    </w:p>
    <w:p>
      <w:pPr>
        <w:spacing w:before="0" w:after="0" w:line="240" w:lineRule="auto"/>
        <w:ind w:left="0" w:right="-23" w:firstLine="0"/>
        <w:jc w:val="left"/>
        <w:rPr>
          <w:rFonts w:ascii="Arial" w:hAnsi="Arial" w:eastAsia="Arial" w:cs="Arial"/>
          <w:b/>
          <w:color w:val="auto"/>
          <w:spacing w:val="0"/>
          <w:position w:val="0"/>
          <w:sz w:val="20"/>
          <w:shd w:val="clear" w:fill="auto"/>
        </w:rPr>
      </w:pPr>
    </w:p>
    <w:p>
      <w:pPr>
        <w:spacing w:before="0" w:after="0" w:line="240" w:lineRule="auto"/>
        <w:ind w:left="0" w:right="-23" w:firstLine="0"/>
        <w:jc w:val="left"/>
        <w:rPr>
          <w:rFonts w:ascii="Arial" w:hAnsi="Arial" w:eastAsia="Arial" w:cs="Arial"/>
          <w:b/>
          <w:color w:val="auto"/>
          <w:spacing w:val="0"/>
          <w:position w:val="0"/>
          <w:sz w:val="20"/>
          <w:shd w:val="clear" w:fill="auto"/>
        </w:rPr>
      </w:pPr>
    </w:p>
    <w:p>
      <w:pPr>
        <w:spacing w:before="0" w:after="0" w:line="240" w:lineRule="auto"/>
        <w:ind w:left="0" w:right="-23" w:firstLine="0"/>
        <w:jc w:val="left"/>
        <w:rPr>
          <w:rFonts w:ascii="Arial" w:hAnsi="Arial" w:eastAsia="Arial" w:cs="Arial"/>
          <w:b/>
          <w:color w:val="auto"/>
          <w:spacing w:val="0"/>
          <w:position w:val="0"/>
          <w:sz w:val="20"/>
          <w:shd w:val="clear" w:fill="auto"/>
        </w:rPr>
      </w:pPr>
    </w:p>
    <w:p>
      <w:pPr>
        <w:spacing w:before="0" w:after="0" w:line="240" w:lineRule="auto"/>
        <w:ind w:left="0" w:right="-23" w:firstLine="0"/>
        <w:jc w:val="left"/>
        <w:rPr>
          <w:rFonts w:ascii="Arial" w:hAnsi="Arial" w:eastAsia="Arial" w:cs="Arial"/>
          <w:b/>
          <w:color w:val="auto"/>
          <w:spacing w:val="0"/>
          <w:position w:val="0"/>
          <w:sz w:val="20"/>
          <w:shd w:val="clear" w:fill="auto"/>
        </w:rPr>
      </w:pPr>
    </w:p>
    <w:p>
      <w:pPr>
        <w:spacing w:before="0" w:after="0" w:line="240" w:lineRule="auto"/>
        <w:ind w:left="0" w:right="-23" w:firstLine="0"/>
        <w:jc w:val="left"/>
        <w:rPr>
          <w:rFonts w:ascii="Arial" w:hAnsi="Arial" w:eastAsia="Arial" w:cs="Arial"/>
          <w:b/>
          <w:color w:val="auto"/>
          <w:spacing w:val="0"/>
          <w:position w:val="0"/>
          <w:sz w:val="20"/>
          <w:shd w:val="clear" w:fill="auto"/>
        </w:rPr>
      </w:pPr>
    </w:p>
    <w:p>
      <w:pPr>
        <w:spacing w:before="7" w:after="0" w:line="240" w:lineRule="auto"/>
        <w:ind w:left="0" w:right="-23" w:firstLine="0"/>
        <w:jc w:val="left"/>
        <w:rPr>
          <w:rFonts w:ascii="Arial" w:hAnsi="Arial" w:eastAsia="Arial" w:cs="Arial"/>
          <w:b/>
          <w:color w:val="auto"/>
          <w:spacing w:val="0"/>
          <w:position w:val="0"/>
          <w:sz w:val="26"/>
          <w:shd w:val="clear" w:fill="auto"/>
        </w:rPr>
      </w:pPr>
    </w:p>
    <w:p>
      <w:pPr>
        <w:spacing w:before="92" w:after="0" w:line="240" w:lineRule="auto"/>
        <w:ind w:left="0" w:right="-23" w:firstLine="0"/>
        <w:jc w:val="left"/>
        <w:rPr>
          <w:rFonts w:ascii="Arial" w:hAnsi="Arial" w:eastAsia="Arial" w:cs="Arial"/>
          <w:b/>
          <w:color w:val="auto"/>
          <w:spacing w:val="0"/>
          <w:position w:val="0"/>
          <w:sz w:val="24"/>
          <w:u w:val="single"/>
          <w:shd w:val="clear" w:fill="auto"/>
        </w:rPr>
      </w:pPr>
      <w:r>
        <w:rPr>
          <w:rFonts w:ascii="Times New Roman" w:hAnsi="Times New Roman" w:eastAsia="Times New Roman" w:cs="Times New Roman"/>
          <w:color w:val="auto"/>
          <w:spacing w:val="-55"/>
          <w:position w:val="0"/>
          <w:sz w:val="24"/>
          <w:u w:val="single"/>
          <w:shd w:val="clear" w:fill="auto"/>
        </w:rPr>
        <w:t xml:space="preserve"> </w:t>
      </w:r>
      <w:r>
        <w:rPr>
          <w:rFonts w:ascii="Arial" w:hAnsi="Arial" w:eastAsia="Arial" w:cs="Arial"/>
          <w:b/>
          <w:color w:val="auto"/>
          <w:spacing w:val="0"/>
          <w:position w:val="0"/>
          <w:sz w:val="24"/>
          <w:u w:val="single"/>
          <w:shd w:val="clear" w:fill="auto"/>
        </w:rPr>
        <w:t>Conclusion of the Project Contact Management System:</w:t>
      </w:r>
    </w:p>
    <w:p>
      <w:pPr>
        <w:spacing w:before="2" w:after="0" w:line="240" w:lineRule="auto"/>
        <w:ind w:left="0" w:right="-23" w:firstLine="0"/>
        <w:jc w:val="left"/>
        <w:rPr>
          <w:rFonts w:ascii="Arial" w:hAnsi="Arial" w:eastAsia="Arial" w:cs="Arial"/>
          <w:b/>
          <w:color w:val="auto"/>
          <w:spacing w:val="0"/>
          <w:position w:val="0"/>
          <w:sz w:val="31"/>
          <w:shd w:val="clear" w:fill="auto"/>
        </w:rPr>
      </w:pPr>
    </w:p>
    <w:p>
      <w:pPr>
        <w:spacing w:before="0" w:after="0" w:line="376"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Our project is only a humble venture to satisfy the needs to manage their project work. Several user friendly coding have also adopted. This package shall prove to be a powerful package in satisfying all the requirements of the school. The objective of software planning is to provide</w:t>
      </w:r>
    </w:p>
    <w:p>
      <w:pPr>
        <w:spacing w:before="0" w:after="0" w:line="376" w:lineRule="auto"/>
        <w:ind w:left="0" w:right="-23" w:firstLine="0"/>
        <w:jc w:val="both"/>
        <w:rPr>
          <w:rFonts w:ascii="Arial" w:hAnsi="Arial" w:eastAsia="Arial" w:cs="Arial"/>
          <w:color w:val="auto"/>
          <w:spacing w:val="0"/>
          <w:position w:val="0"/>
          <w:sz w:val="22"/>
          <w:shd w:val="clear" w:fill="auto"/>
        </w:rPr>
      </w:pPr>
    </w:p>
    <w:p>
      <w:pPr>
        <w:spacing w:before="65" w:after="0" w:line="379"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a frame work that enables the manger to make reasonable estimates made within a limited time frame at the beginning of the software project and should be updated regularly as the project progresses.</w:t>
      </w:r>
    </w:p>
    <w:p>
      <w:pPr>
        <w:spacing w:before="197" w:after="0" w:line="240" w:lineRule="auto"/>
        <w:ind w:left="0" w:right="-23" w:firstLine="0"/>
        <w:jc w:val="left"/>
        <w:rPr>
          <w:rFonts w:ascii="Arial" w:hAnsi="Arial" w:eastAsia="Arial" w:cs="Arial"/>
          <w:b/>
          <w:color w:val="auto"/>
          <w:spacing w:val="0"/>
          <w:position w:val="0"/>
          <w:sz w:val="24"/>
          <w:u w:val="single"/>
          <w:shd w:val="clear" w:fill="auto"/>
        </w:rPr>
      </w:pPr>
      <w:r>
        <w:rPr>
          <w:rFonts w:ascii="Times New Roman" w:hAnsi="Times New Roman" w:eastAsia="Times New Roman" w:cs="Times New Roman"/>
          <w:color w:val="auto"/>
          <w:spacing w:val="-55"/>
          <w:position w:val="0"/>
          <w:sz w:val="24"/>
          <w:u w:val="single"/>
          <w:shd w:val="clear" w:fill="auto"/>
        </w:rPr>
        <w:t xml:space="preserve"> </w:t>
      </w:r>
      <w:r>
        <w:rPr>
          <w:rFonts w:ascii="Arial" w:hAnsi="Arial" w:eastAsia="Arial" w:cs="Arial"/>
          <w:b/>
          <w:color w:val="auto"/>
          <w:spacing w:val="0"/>
          <w:position w:val="0"/>
          <w:sz w:val="24"/>
          <w:u w:val="single"/>
          <w:shd w:val="clear" w:fill="auto"/>
        </w:rPr>
        <w:t>At the end it is concluded that we have made effort on following points…</w:t>
      </w:r>
    </w:p>
    <w:p>
      <w:pPr>
        <w:spacing w:before="6" w:after="0" w:line="240" w:lineRule="auto"/>
        <w:ind w:left="0" w:right="-23" w:firstLine="0"/>
        <w:jc w:val="left"/>
        <w:rPr>
          <w:rFonts w:ascii="Arial" w:hAnsi="Arial" w:eastAsia="Arial" w:cs="Arial"/>
          <w:b/>
          <w:color w:val="auto"/>
          <w:spacing w:val="0"/>
          <w:position w:val="0"/>
          <w:sz w:val="32"/>
          <w:shd w:val="clear" w:fill="auto"/>
        </w:rPr>
      </w:pPr>
    </w:p>
    <w:p>
      <w:pPr>
        <w:numPr>
          <w:ilvl w:val="0"/>
          <w:numId w:val="16"/>
        </w:numPr>
        <w:spacing w:before="0" w:after="0" w:line="369"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A description of the background and context of the project and </w:t>
      </w:r>
      <w:r>
        <w:rPr>
          <w:rFonts w:ascii="Arial" w:hAnsi="Arial" w:eastAsia="Arial" w:cs="Arial"/>
          <w:color w:val="auto"/>
          <w:spacing w:val="-6"/>
          <w:position w:val="0"/>
          <w:sz w:val="24"/>
          <w:shd w:val="clear" w:fill="auto"/>
        </w:rPr>
        <w:t xml:space="preserve">its </w:t>
      </w:r>
      <w:r>
        <w:rPr>
          <w:rFonts w:ascii="Arial" w:hAnsi="Arial" w:eastAsia="Arial" w:cs="Arial"/>
          <w:color w:val="auto"/>
          <w:spacing w:val="0"/>
          <w:position w:val="0"/>
          <w:sz w:val="24"/>
          <w:shd w:val="clear" w:fill="auto"/>
        </w:rPr>
        <w:t>relation to work already done in the area.</w:t>
      </w:r>
    </w:p>
    <w:p>
      <w:pPr>
        <w:numPr>
          <w:ilvl w:val="0"/>
          <w:numId w:val="16"/>
        </w:numPr>
        <w:spacing w:before="8"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Made statement of the aims and objectives of the project.</w:t>
      </w:r>
    </w:p>
    <w:p>
      <w:pPr>
        <w:numPr>
          <w:ilvl w:val="0"/>
          <w:numId w:val="16"/>
        </w:numPr>
        <w:spacing w:before="147"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The description of Purpose, Scope, and</w:t>
      </w:r>
      <w:r>
        <w:rPr>
          <w:rFonts w:ascii="Arial" w:hAnsi="Arial" w:eastAsia="Arial" w:cs="Arial"/>
          <w:color w:val="auto"/>
          <w:spacing w:val="-2"/>
          <w:position w:val="0"/>
          <w:sz w:val="24"/>
          <w:shd w:val="clear" w:fill="auto"/>
        </w:rPr>
        <w:t xml:space="preserve"> </w:t>
      </w:r>
      <w:r>
        <w:rPr>
          <w:rFonts w:ascii="Arial" w:hAnsi="Arial" w:eastAsia="Arial" w:cs="Arial"/>
          <w:color w:val="auto"/>
          <w:spacing w:val="0"/>
          <w:position w:val="0"/>
          <w:sz w:val="24"/>
          <w:shd w:val="clear" w:fill="auto"/>
        </w:rPr>
        <w:t>applicability.</w:t>
      </w:r>
    </w:p>
    <w:p>
      <w:pPr>
        <w:numPr>
          <w:ilvl w:val="0"/>
          <w:numId w:val="16"/>
        </w:numPr>
        <w:spacing w:before="143"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3"/>
          <w:position w:val="0"/>
          <w:sz w:val="24"/>
          <w:shd w:val="clear" w:fill="auto"/>
        </w:rPr>
        <w:t xml:space="preserve">We </w:t>
      </w:r>
      <w:r>
        <w:rPr>
          <w:rFonts w:ascii="Arial" w:hAnsi="Arial" w:eastAsia="Arial" w:cs="Arial"/>
          <w:color w:val="auto"/>
          <w:spacing w:val="0"/>
          <w:position w:val="0"/>
          <w:sz w:val="24"/>
          <w:shd w:val="clear" w:fill="auto"/>
        </w:rPr>
        <w:t>define the problem on which we are working in the</w:t>
      </w:r>
      <w:r>
        <w:rPr>
          <w:rFonts w:ascii="Arial" w:hAnsi="Arial" w:eastAsia="Arial" w:cs="Arial"/>
          <w:color w:val="auto"/>
          <w:spacing w:val="3"/>
          <w:position w:val="0"/>
          <w:sz w:val="24"/>
          <w:shd w:val="clear" w:fill="auto"/>
        </w:rPr>
        <w:t xml:space="preserve"> </w:t>
      </w:r>
      <w:r>
        <w:rPr>
          <w:rFonts w:ascii="Arial" w:hAnsi="Arial" w:eastAsia="Arial" w:cs="Arial"/>
          <w:color w:val="auto"/>
          <w:spacing w:val="0"/>
          <w:position w:val="0"/>
          <w:sz w:val="24"/>
          <w:shd w:val="clear" w:fill="auto"/>
        </w:rPr>
        <w:t>project.</w:t>
      </w:r>
    </w:p>
    <w:p>
      <w:pPr>
        <w:numPr>
          <w:ilvl w:val="0"/>
          <w:numId w:val="16"/>
        </w:numPr>
        <w:spacing w:before="145" w:after="0" w:line="364"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3"/>
          <w:position w:val="0"/>
          <w:sz w:val="24"/>
          <w:shd w:val="clear" w:fill="auto"/>
        </w:rPr>
        <w:t xml:space="preserve">We </w:t>
      </w:r>
      <w:r>
        <w:rPr>
          <w:rFonts w:ascii="Arial" w:hAnsi="Arial" w:eastAsia="Arial" w:cs="Arial"/>
          <w:color w:val="auto"/>
          <w:spacing w:val="0"/>
          <w:position w:val="0"/>
          <w:sz w:val="24"/>
          <w:shd w:val="clear" w:fill="auto"/>
        </w:rPr>
        <w:t xml:space="preserve">describe the requirement Specifications of the system and </w:t>
      </w:r>
      <w:r>
        <w:rPr>
          <w:rFonts w:ascii="Arial" w:hAnsi="Arial" w:eastAsia="Arial" w:cs="Arial"/>
          <w:color w:val="auto"/>
          <w:spacing w:val="-6"/>
          <w:position w:val="0"/>
          <w:sz w:val="24"/>
          <w:shd w:val="clear" w:fill="auto"/>
        </w:rPr>
        <w:t xml:space="preserve">the </w:t>
      </w:r>
      <w:r>
        <w:rPr>
          <w:rFonts w:ascii="Arial" w:hAnsi="Arial" w:eastAsia="Arial" w:cs="Arial"/>
          <w:color w:val="auto"/>
          <w:spacing w:val="0"/>
          <w:position w:val="0"/>
          <w:sz w:val="24"/>
          <w:shd w:val="clear" w:fill="auto"/>
        </w:rPr>
        <w:t>actions that can be done on these things.</w:t>
      </w:r>
    </w:p>
    <w:p>
      <w:pPr>
        <w:numPr>
          <w:ilvl w:val="0"/>
          <w:numId w:val="16"/>
        </w:numPr>
        <w:spacing w:before="13" w:after="0" w:line="367"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3"/>
          <w:position w:val="0"/>
          <w:sz w:val="24"/>
          <w:shd w:val="clear" w:fill="auto"/>
        </w:rPr>
        <w:t xml:space="preserve">We </w:t>
      </w:r>
      <w:r>
        <w:rPr>
          <w:rFonts w:ascii="Arial" w:hAnsi="Arial" w:eastAsia="Arial" w:cs="Arial"/>
          <w:color w:val="auto"/>
          <w:spacing w:val="0"/>
          <w:position w:val="0"/>
          <w:sz w:val="24"/>
          <w:shd w:val="clear" w:fill="auto"/>
        </w:rPr>
        <w:t xml:space="preserve">understand the problem domain and produce a model of the system, which describes operations that can be performed on </w:t>
      </w:r>
      <w:r>
        <w:rPr>
          <w:rFonts w:ascii="Arial" w:hAnsi="Arial" w:eastAsia="Arial" w:cs="Arial"/>
          <w:color w:val="auto"/>
          <w:spacing w:val="-6"/>
          <w:position w:val="0"/>
          <w:sz w:val="24"/>
          <w:shd w:val="clear" w:fill="auto"/>
        </w:rPr>
        <w:t xml:space="preserve">the </w:t>
      </w:r>
      <w:r>
        <w:rPr>
          <w:rFonts w:ascii="Arial" w:hAnsi="Arial" w:eastAsia="Arial" w:cs="Arial"/>
          <w:color w:val="auto"/>
          <w:spacing w:val="0"/>
          <w:position w:val="0"/>
          <w:sz w:val="24"/>
          <w:shd w:val="clear" w:fill="auto"/>
        </w:rPr>
        <w:t>system.</w:t>
      </w:r>
    </w:p>
    <w:p>
      <w:pPr>
        <w:numPr>
          <w:ilvl w:val="0"/>
          <w:numId w:val="16"/>
        </w:numPr>
        <w:spacing w:before="7"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3"/>
          <w:position w:val="0"/>
          <w:sz w:val="24"/>
          <w:shd w:val="clear" w:fill="auto"/>
        </w:rPr>
        <w:t xml:space="preserve">We </w:t>
      </w:r>
      <w:r>
        <w:rPr>
          <w:rFonts w:ascii="Arial" w:hAnsi="Arial" w:eastAsia="Arial" w:cs="Arial"/>
          <w:color w:val="auto"/>
          <w:spacing w:val="0"/>
          <w:position w:val="0"/>
          <w:sz w:val="24"/>
          <w:shd w:val="clear" w:fill="auto"/>
        </w:rPr>
        <w:t>included features and operations in detail, including screen</w:t>
      </w:r>
      <w:r>
        <w:rPr>
          <w:rFonts w:ascii="Arial" w:hAnsi="Arial" w:eastAsia="Arial" w:cs="Arial"/>
          <w:color w:val="auto"/>
          <w:spacing w:val="3"/>
          <w:position w:val="0"/>
          <w:sz w:val="24"/>
          <w:shd w:val="clear" w:fill="auto"/>
        </w:rPr>
        <w:t xml:space="preserve"> </w:t>
      </w:r>
      <w:r>
        <w:rPr>
          <w:rFonts w:ascii="Arial" w:hAnsi="Arial" w:eastAsia="Arial" w:cs="Arial"/>
          <w:color w:val="auto"/>
          <w:spacing w:val="0"/>
          <w:position w:val="0"/>
          <w:sz w:val="24"/>
          <w:shd w:val="clear" w:fill="auto"/>
        </w:rPr>
        <w:t>layouts.</w:t>
      </w:r>
    </w:p>
    <w:p>
      <w:pPr>
        <w:numPr>
          <w:ilvl w:val="0"/>
          <w:numId w:val="16"/>
        </w:numPr>
        <w:spacing w:before="148"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3"/>
          <w:position w:val="0"/>
          <w:sz w:val="24"/>
          <w:shd w:val="clear" w:fill="auto"/>
        </w:rPr>
        <w:t xml:space="preserve">We </w:t>
      </w:r>
      <w:r>
        <w:rPr>
          <w:rFonts w:ascii="Arial" w:hAnsi="Arial" w:eastAsia="Arial" w:cs="Arial"/>
          <w:color w:val="auto"/>
          <w:spacing w:val="0"/>
          <w:position w:val="0"/>
          <w:sz w:val="24"/>
          <w:shd w:val="clear" w:fill="auto"/>
        </w:rPr>
        <w:t>designed user interface and security issues related to</w:t>
      </w:r>
      <w:r>
        <w:rPr>
          <w:rFonts w:ascii="Arial" w:hAnsi="Arial" w:eastAsia="Arial" w:cs="Arial"/>
          <w:color w:val="auto"/>
          <w:spacing w:val="3"/>
          <w:position w:val="0"/>
          <w:sz w:val="24"/>
          <w:shd w:val="clear" w:fill="auto"/>
        </w:rPr>
        <w:t xml:space="preserve"> </w:t>
      </w:r>
      <w:r>
        <w:rPr>
          <w:rFonts w:ascii="Arial" w:hAnsi="Arial" w:eastAsia="Arial" w:cs="Arial"/>
          <w:color w:val="auto"/>
          <w:spacing w:val="0"/>
          <w:position w:val="0"/>
          <w:sz w:val="24"/>
          <w:shd w:val="clear" w:fill="auto"/>
        </w:rPr>
        <w:t>system.</w:t>
      </w:r>
    </w:p>
    <w:p>
      <w:pPr>
        <w:numPr>
          <w:ilvl w:val="0"/>
          <w:numId w:val="16"/>
        </w:numPr>
        <w:spacing w:before="144"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Finally the system is implemented and tested according to test cases.</w:t>
      </w:r>
    </w:p>
    <w:p>
      <w:pPr>
        <w:spacing w:before="3" w:after="0" w:line="240" w:lineRule="auto"/>
        <w:ind w:left="0" w:right="-23" w:firstLine="0"/>
        <w:jc w:val="left"/>
        <w:rPr>
          <w:rFonts w:ascii="Arial" w:hAnsi="Arial" w:eastAsia="Arial" w:cs="Arial"/>
          <w:color w:val="auto"/>
          <w:spacing w:val="0"/>
          <w:position w:val="0"/>
          <w:sz w:val="33"/>
          <w:shd w:val="clear" w:fill="auto"/>
        </w:rPr>
      </w:pPr>
    </w:p>
    <w:p>
      <w:pPr>
        <w:spacing w:before="0" w:after="0" w:line="240" w:lineRule="auto"/>
        <w:ind w:left="0" w:right="-23" w:firstLine="0"/>
        <w:jc w:val="left"/>
        <w:rPr>
          <w:rFonts w:ascii="Arial" w:hAnsi="Arial" w:eastAsia="Arial" w:cs="Arial"/>
          <w:b/>
          <w:color w:val="auto"/>
          <w:spacing w:val="0"/>
          <w:position w:val="0"/>
          <w:sz w:val="26"/>
          <w:shd w:val="clear" w:fill="auto"/>
        </w:rPr>
      </w:pPr>
      <w:r>
        <w:rPr>
          <w:rFonts w:ascii="Times New Roman" w:hAnsi="Times New Roman" w:eastAsia="Times New Roman" w:cs="Times New Roman"/>
          <w:color w:val="auto"/>
          <w:spacing w:val="-60"/>
          <w:position w:val="0"/>
          <w:sz w:val="26"/>
          <w:u w:val="single"/>
          <w:shd w:val="clear" w:fill="auto"/>
        </w:rPr>
        <w:t xml:space="preserve"> </w:t>
      </w:r>
      <w:r>
        <w:rPr>
          <w:rFonts w:ascii="Arial" w:hAnsi="Arial" w:eastAsia="Arial" w:cs="Arial"/>
          <w:b/>
          <w:color w:val="auto"/>
          <w:spacing w:val="0"/>
          <w:position w:val="0"/>
          <w:sz w:val="26"/>
          <w:u w:val="single"/>
          <w:shd w:val="clear" w:fill="auto"/>
        </w:rPr>
        <w:t>Future Scope of the Project:</w:t>
      </w:r>
    </w:p>
    <w:p>
      <w:pPr>
        <w:spacing w:before="0" w:after="0" w:line="240" w:lineRule="auto"/>
        <w:ind w:left="0" w:right="-23" w:firstLine="0"/>
        <w:jc w:val="left"/>
        <w:rPr>
          <w:rFonts w:ascii="Arial" w:hAnsi="Arial" w:eastAsia="Arial" w:cs="Arial"/>
          <w:b/>
          <w:color w:val="auto"/>
          <w:spacing w:val="0"/>
          <w:position w:val="0"/>
          <w:sz w:val="33"/>
          <w:shd w:val="clear" w:fill="auto"/>
        </w:rPr>
      </w:pPr>
    </w:p>
    <w:p>
      <w:pPr>
        <w:spacing w:before="0" w:after="0" w:line="376"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In a nutshell, it can be summarized that the future scope of </w:t>
      </w:r>
      <w:r>
        <w:rPr>
          <w:rFonts w:ascii="Arial" w:hAnsi="Arial" w:eastAsia="Arial" w:cs="Arial"/>
          <w:color w:val="auto"/>
          <w:spacing w:val="-5"/>
          <w:position w:val="0"/>
          <w:sz w:val="24"/>
          <w:shd w:val="clear" w:fill="auto"/>
        </w:rPr>
        <w:t xml:space="preserve">the </w:t>
      </w:r>
      <w:r>
        <w:rPr>
          <w:rFonts w:ascii="Arial" w:hAnsi="Arial" w:eastAsia="Arial" w:cs="Arial"/>
          <w:color w:val="auto"/>
          <w:spacing w:val="0"/>
          <w:position w:val="0"/>
          <w:sz w:val="24"/>
          <w:shd w:val="clear" w:fill="auto"/>
        </w:rPr>
        <w:t>project circles around maintaining information regarding:</w:t>
      </w:r>
    </w:p>
    <w:p>
      <w:pPr>
        <w:spacing w:before="10" w:after="0" w:line="240" w:lineRule="auto"/>
        <w:ind w:left="0" w:right="-23" w:firstLine="0"/>
        <w:jc w:val="left"/>
        <w:rPr>
          <w:rFonts w:ascii="Arial" w:hAnsi="Arial" w:eastAsia="Arial" w:cs="Arial"/>
          <w:color w:val="auto"/>
          <w:spacing w:val="0"/>
          <w:position w:val="0"/>
          <w:sz w:val="37"/>
          <w:shd w:val="clear" w:fill="auto"/>
        </w:rPr>
      </w:pPr>
    </w:p>
    <w:p>
      <w:pPr>
        <w:numPr>
          <w:ilvl w:val="0"/>
          <w:numId w:val="17"/>
        </w:numPr>
        <w:spacing w:before="0"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3"/>
          <w:position w:val="0"/>
          <w:sz w:val="24"/>
          <w:shd w:val="clear" w:fill="auto"/>
        </w:rPr>
        <w:t xml:space="preserve">We </w:t>
      </w:r>
      <w:r>
        <w:rPr>
          <w:rFonts w:ascii="Arial" w:hAnsi="Arial" w:eastAsia="Arial" w:cs="Arial"/>
          <w:color w:val="auto"/>
          <w:spacing w:val="0"/>
          <w:position w:val="0"/>
          <w:sz w:val="24"/>
          <w:shd w:val="clear" w:fill="auto"/>
        </w:rPr>
        <w:t>can add printer in</w:t>
      </w:r>
      <w:r>
        <w:rPr>
          <w:rFonts w:ascii="Arial" w:hAnsi="Arial" w:eastAsia="Arial" w:cs="Arial"/>
          <w:color w:val="auto"/>
          <w:spacing w:val="4"/>
          <w:position w:val="0"/>
          <w:sz w:val="24"/>
          <w:shd w:val="clear" w:fill="auto"/>
        </w:rPr>
        <w:t xml:space="preserve"> </w:t>
      </w:r>
      <w:r>
        <w:rPr>
          <w:rFonts w:ascii="Arial" w:hAnsi="Arial" w:eastAsia="Arial" w:cs="Arial"/>
          <w:color w:val="auto"/>
          <w:spacing w:val="0"/>
          <w:position w:val="0"/>
          <w:sz w:val="24"/>
          <w:shd w:val="clear" w:fill="auto"/>
        </w:rPr>
        <w:t>future.</w:t>
      </w:r>
    </w:p>
    <w:p>
      <w:pPr>
        <w:numPr>
          <w:ilvl w:val="0"/>
          <w:numId w:val="17"/>
        </w:numPr>
        <w:spacing w:before="146" w:after="0" w:line="376"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3"/>
          <w:position w:val="0"/>
          <w:sz w:val="24"/>
          <w:shd w:val="clear" w:fill="auto"/>
        </w:rPr>
        <w:t xml:space="preserve">We </w:t>
      </w:r>
      <w:r>
        <w:rPr>
          <w:rFonts w:ascii="Arial" w:hAnsi="Arial" w:eastAsia="Arial" w:cs="Arial"/>
          <w:color w:val="auto"/>
          <w:spacing w:val="0"/>
          <w:position w:val="0"/>
          <w:sz w:val="24"/>
          <w:shd w:val="clear" w:fill="auto"/>
        </w:rPr>
        <w:t>can give more advance software for Contact Management System including more facilities</w:t>
      </w:r>
    </w:p>
    <w:p>
      <w:pPr>
        <w:numPr>
          <w:ilvl w:val="0"/>
          <w:numId w:val="17"/>
        </w:numPr>
        <w:spacing w:before="2"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3"/>
          <w:position w:val="0"/>
          <w:sz w:val="24"/>
          <w:shd w:val="clear" w:fill="auto"/>
        </w:rPr>
        <w:t xml:space="preserve">We </w:t>
      </w:r>
      <w:r>
        <w:rPr>
          <w:rFonts w:ascii="Arial" w:hAnsi="Arial" w:eastAsia="Arial" w:cs="Arial"/>
          <w:color w:val="auto"/>
          <w:spacing w:val="0"/>
          <w:position w:val="0"/>
          <w:sz w:val="24"/>
          <w:shd w:val="clear" w:fill="auto"/>
        </w:rPr>
        <w:t>will host the platform on online servers to make it accessible</w:t>
      </w:r>
      <w:r>
        <w:rPr>
          <w:rFonts w:ascii="Arial" w:hAnsi="Arial" w:eastAsia="Arial" w:cs="Arial"/>
          <w:color w:val="auto"/>
          <w:spacing w:val="3"/>
          <w:position w:val="0"/>
          <w:sz w:val="24"/>
          <w:shd w:val="clear" w:fill="auto"/>
        </w:rPr>
        <w:t xml:space="preserve"> </w:t>
      </w:r>
      <w:r>
        <w:rPr>
          <w:rFonts w:ascii="Arial" w:hAnsi="Arial" w:eastAsia="Arial" w:cs="Arial"/>
          <w:color w:val="auto"/>
          <w:spacing w:val="0"/>
          <w:position w:val="0"/>
          <w:sz w:val="24"/>
          <w:shd w:val="clear" w:fill="auto"/>
        </w:rPr>
        <w:t>worldwide</w:t>
      </w:r>
    </w:p>
    <w:p>
      <w:pPr>
        <w:numPr>
          <w:ilvl w:val="0"/>
          <w:numId w:val="17"/>
        </w:numPr>
        <w:spacing w:before="149"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Integrate multiple load balancers to distribute the loads of the system</w:t>
      </w:r>
    </w:p>
    <w:p>
      <w:pPr>
        <w:numPr>
          <w:ilvl w:val="0"/>
          <w:numId w:val="17"/>
        </w:numPr>
        <w:spacing w:before="155" w:after="0" w:line="376"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Create the master and slave database structure to reduce </w:t>
      </w:r>
      <w:r>
        <w:rPr>
          <w:rFonts w:ascii="Arial" w:hAnsi="Arial" w:eastAsia="Arial" w:cs="Arial"/>
          <w:color w:val="auto"/>
          <w:spacing w:val="-6"/>
          <w:position w:val="0"/>
          <w:sz w:val="24"/>
          <w:shd w:val="clear" w:fill="auto"/>
        </w:rPr>
        <w:t xml:space="preserve">the </w:t>
      </w:r>
      <w:r>
        <w:rPr>
          <w:rFonts w:ascii="Arial" w:hAnsi="Arial" w:eastAsia="Arial" w:cs="Arial"/>
          <w:color w:val="auto"/>
          <w:spacing w:val="0"/>
          <w:position w:val="0"/>
          <w:sz w:val="24"/>
          <w:shd w:val="clear" w:fill="auto"/>
        </w:rPr>
        <w:t>overload of the database queries</w:t>
      </w:r>
    </w:p>
    <w:p>
      <w:pPr>
        <w:spacing w:before="0" w:after="0" w:line="376" w:lineRule="auto"/>
        <w:ind w:left="0" w:right="-23" w:firstLine="0"/>
        <w:jc w:val="left"/>
        <w:rPr>
          <w:rFonts w:ascii="Arial" w:hAnsi="Arial" w:eastAsia="Arial" w:cs="Arial"/>
          <w:color w:val="auto"/>
          <w:spacing w:val="0"/>
          <w:position w:val="0"/>
          <w:sz w:val="24"/>
          <w:shd w:val="clear" w:fill="auto"/>
        </w:rPr>
      </w:pPr>
    </w:p>
    <w:p>
      <w:pPr>
        <w:numPr>
          <w:ilvl w:val="0"/>
          <w:numId w:val="18"/>
        </w:numPr>
        <w:spacing w:before="65" w:after="0" w:line="379"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Implement the backup mechanism for taking backup of </w:t>
      </w:r>
      <w:r>
        <w:rPr>
          <w:rFonts w:ascii="Arial" w:hAnsi="Arial" w:eastAsia="Arial" w:cs="Arial"/>
          <w:color w:val="auto"/>
          <w:spacing w:val="-3"/>
          <w:position w:val="0"/>
          <w:sz w:val="24"/>
          <w:shd w:val="clear" w:fill="auto"/>
        </w:rPr>
        <w:t xml:space="preserve">codebase </w:t>
      </w:r>
      <w:r>
        <w:rPr>
          <w:rFonts w:ascii="Arial" w:hAnsi="Arial" w:eastAsia="Arial" w:cs="Arial"/>
          <w:color w:val="auto"/>
          <w:spacing w:val="0"/>
          <w:position w:val="0"/>
          <w:sz w:val="24"/>
          <w:shd w:val="clear" w:fill="auto"/>
        </w:rPr>
        <w:t>and database on regular basis on different</w:t>
      </w:r>
      <w:r>
        <w:rPr>
          <w:rFonts w:ascii="Arial" w:hAnsi="Arial" w:eastAsia="Arial" w:cs="Arial"/>
          <w:color w:val="auto"/>
          <w:spacing w:val="-2"/>
          <w:position w:val="0"/>
          <w:sz w:val="24"/>
          <w:shd w:val="clear" w:fill="auto"/>
        </w:rPr>
        <w:t xml:space="preserve"> </w:t>
      </w:r>
      <w:r>
        <w:rPr>
          <w:rFonts w:ascii="Arial" w:hAnsi="Arial" w:eastAsia="Arial" w:cs="Arial"/>
          <w:color w:val="auto"/>
          <w:spacing w:val="0"/>
          <w:position w:val="0"/>
          <w:sz w:val="24"/>
          <w:shd w:val="clear" w:fill="auto"/>
        </w:rPr>
        <w:t>servers</w:t>
      </w:r>
    </w:p>
    <w:p>
      <w:pPr>
        <w:spacing w:before="7" w:after="0" w:line="240" w:lineRule="auto"/>
        <w:ind w:left="0" w:right="-23" w:firstLine="0"/>
        <w:jc w:val="left"/>
        <w:rPr>
          <w:rFonts w:ascii="Arial" w:hAnsi="Arial" w:eastAsia="Arial" w:cs="Arial"/>
          <w:color w:val="auto"/>
          <w:spacing w:val="0"/>
          <w:position w:val="0"/>
          <w:sz w:val="37"/>
          <w:shd w:val="clear" w:fill="auto"/>
        </w:rPr>
      </w:pPr>
    </w:p>
    <w:p>
      <w:pPr>
        <w:spacing w:before="0" w:after="0" w:line="379"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The above mentioned points are the enhancements which can be done to increase the applicability and usage of this project. Here we can maintain the records of Contact and Credential. Also, as it can be seen </w:t>
      </w:r>
      <w:r>
        <w:rPr>
          <w:rFonts w:ascii="Arial" w:hAnsi="Arial" w:eastAsia="Arial" w:cs="Arial"/>
          <w:color w:val="auto"/>
          <w:spacing w:val="-4"/>
          <w:position w:val="0"/>
          <w:sz w:val="24"/>
          <w:shd w:val="clear" w:fill="auto"/>
        </w:rPr>
        <w:t xml:space="preserve">that </w:t>
      </w:r>
      <w:r>
        <w:rPr>
          <w:rFonts w:ascii="Arial" w:hAnsi="Arial" w:eastAsia="Arial" w:cs="Arial"/>
          <w:color w:val="auto"/>
          <w:spacing w:val="0"/>
          <w:position w:val="0"/>
          <w:sz w:val="24"/>
          <w:shd w:val="clear" w:fill="auto"/>
        </w:rPr>
        <w:t xml:space="preserve">now-a-days the players are versatile, i.e. so there is a scope for introducing a method to maintain the Contact Management System. </w:t>
      </w:r>
      <w:r>
        <w:rPr>
          <w:rFonts w:ascii="Arial" w:hAnsi="Arial" w:eastAsia="Arial" w:cs="Arial"/>
          <w:color w:val="auto"/>
          <w:spacing w:val="-2"/>
          <w:position w:val="0"/>
          <w:sz w:val="24"/>
          <w:shd w:val="clear" w:fill="auto"/>
        </w:rPr>
        <w:t xml:space="preserve">Enhancements  </w:t>
      </w:r>
      <w:r>
        <w:rPr>
          <w:rFonts w:ascii="Arial" w:hAnsi="Arial" w:eastAsia="Arial" w:cs="Arial"/>
          <w:color w:val="auto"/>
          <w:spacing w:val="0"/>
          <w:position w:val="0"/>
          <w:sz w:val="24"/>
          <w:shd w:val="clear" w:fill="auto"/>
        </w:rPr>
        <w:t xml:space="preserve">can be done to maintain all the Contact, Credential, </w:t>
      </w:r>
      <w:r>
        <w:rPr>
          <w:rFonts w:ascii="Arial" w:hAnsi="Arial" w:eastAsia="Arial" w:cs="Arial"/>
          <w:color w:val="auto"/>
          <w:spacing w:val="-3"/>
          <w:position w:val="0"/>
          <w:sz w:val="24"/>
          <w:shd w:val="clear" w:fill="auto"/>
        </w:rPr>
        <w:t xml:space="preserve">Telephone, </w:t>
      </w:r>
      <w:r>
        <w:rPr>
          <w:rFonts w:ascii="Arial" w:hAnsi="Arial" w:eastAsia="Arial" w:cs="Arial"/>
          <w:color w:val="auto"/>
          <w:spacing w:val="0"/>
          <w:position w:val="0"/>
          <w:sz w:val="24"/>
          <w:shd w:val="clear" w:fill="auto"/>
        </w:rPr>
        <w:t>Profile, Emails.</w:t>
      </w:r>
    </w:p>
    <w:p>
      <w:pPr>
        <w:spacing w:before="3" w:after="0" w:line="240" w:lineRule="auto"/>
        <w:ind w:left="0" w:right="-23" w:firstLine="0"/>
        <w:jc w:val="left"/>
        <w:rPr>
          <w:rFonts w:ascii="Arial" w:hAnsi="Arial" w:eastAsia="Arial" w:cs="Arial"/>
          <w:color w:val="auto"/>
          <w:spacing w:val="0"/>
          <w:position w:val="0"/>
          <w:sz w:val="37"/>
          <w:shd w:val="clear" w:fill="auto"/>
        </w:rPr>
      </w:pPr>
    </w:p>
    <w:p>
      <w:pPr>
        <w:spacing w:before="1" w:after="0" w:line="379" w:lineRule="auto"/>
        <w:ind w:left="0" w:right="-23"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We have left all the options open so that if there is any other future requirement in the system by the user for the enhancement of the system then it is possible to implement them.In the last we would like to thanks all the persons involved in the development of the system directly or indirectly. We hope that the project will serve its purpose for which it is develop there by underlining success of process.</w:t>
      </w:r>
    </w:p>
    <w:p>
      <w:pPr>
        <w:spacing w:before="0" w:after="0" w:line="240" w:lineRule="auto"/>
        <w:ind w:left="0" w:right="-23" w:firstLine="0"/>
        <w:jc w:val="left"/>
        <w:rPr>
          <w:rFonts w:ascii="Arial" w:hAnsi="Arial" w:eastAsia="Arial" w:cs="Arial"/>
          <w:color w:val="auto"/>
          <w:spacing w:val="0"/>
          <w:position w:val="0"/>
          <w:sz w:val="26"/>
          <w:shd w:val="clear" w:fill="auto"/>
        </w:rPr>
      </w:pPr>
    </w:p>
    <w:p>
      <w:pPr>
        <w:spacing w:before="173" w:after="0" w:line="240" w:lineRule="auto"/>
        <w:ind w:left="0" w:right="-23" w:firstLine="0"/>
        <w:jc w:val="left"/>
        <w:rPr>
          <w:rFonts w:ascii="Arial" w:hAnsi="Arial" w:eastAsia="Arial" w:cs="Arial"/>
          <w:b/>
          <w:color w:val="auto"/>
          <w:spacing w:val="0"/>
          <w:position w:val="0"/>
          <w:sz w:val="26"/>
          <w:u w:val="single"/>
          <w:shd w:val="clear" w:fill="auto"/>
        </w:rPr>
      </w:pPr>
      <w:r>
        <w:rPr>
          <w:rFonts w:ascii="Times New Roman" w:hAnsi="Times New Roman" w:eastAsia="Times New Roman" w:cs="Times New Roman"/>
          <w:color w:val="auto"/>
          <w:spacing w:val="-60"/>
          <w:position w:val="0"/>
          <w:sz w:val="26"/>
          <w:u w:val="single"/>
          <w:shd w:val="clear" w:fill="auto"/>
        </w:rPr>
        <w:t xml:space="preserve"> </w:t>
      </w:r>
      <w:r>
        <w:rPr>
          <w:rFonts w:ascii="Arial" w:hAnsi="Arial" w:eastAsia="Arial" w:cs="Arial"/>
          <w:b/>
          <w:color w:val="auto"/>
          <w:spacing w:val="0"/>
          <w:position w:val="0"/>
          <w:sz w:val="26"/>
          <w:u w:val="single"/>
          <w:shd w:val="clear" w:fill="auto"/>
        </w:rPr>
        <w:t>Limitation of Project on Contact Management System</w:t>
      </w:r>
    </w:p>
    <w:p>
      <w:pPr>
        <w:spacing w:before="4" w:after="0" w:line="240" w:lineRule="auto"/>
        <w:ind w:left="0" w:right="-23" w:firstLine="0"/>
        <w:jc w:val="left"/>
        <w:rPr>
          <w:rFonts w:ascii="Arial" w:hAnsi="Arial" w:eastAsia="Arial" w:cs="Arial"/>
          <w:b/>
          <w:color w:val="auto"/>
          <w:spacing w:val="0"/>
          <w:position w:val="0"/>
          <w:sz w:val="41"/>
          <w:shd w:val="clear" w:fill="auto"/>
        </w:rPr>
      </w:pPr>
    </w:p>
    <w:p>
      <w:pPr>
        <w:spacing w:before="0" w:after="0" w:line="376"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Although I have put my best efforts to make the software flexible, easy to operate but limitations cannot be ruled out even by me. Though the software presents a broad range of options to its users some intricate options could not be covered into it; partly because of logistic and partly due to lack of sophistication. Paucity of time was also major constraint, thus it was not possible to make the software foolproof and dynamic. Lack of time also compelled me to ignore some part such as storing old result of the candidate etc.</w:t>
      </w:r>
    </w:p>
    <w:p>
      <w:pPr>
        <w:spacing w:before="0" w:after="0" w:line="376" w:lineRule="auto"/>
        <w:ind w:left="0" w:right="-23" w:firstLine="0"/>
        <w:jc w:val="left"/>
        <w:rPr>
          <w:rFonts w:ascii="Arial" w:hAnsi="Arial" w:eastAsia="Arial" w:cs="Arial"/>
          <w:color w:val="auto"/>
          <w:spacing w:val="0"/>
          <w:position w:val="0"/>
          <w:sz w:val="22"/>
          <w:shd w:val="clear" w:fill="auto"/>
        </w:rPr>
      </w:pPr>
    </w:p>
    <w:p>
      <w:pPr>
        <w:spacing w:before="147" w:after="0" w:line="376"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Considerable efforts have made the software easy to operate even for the people not related to the field of computers but it is acknowledged that a layman may find it a bit problematic at the first instance. The user is provided help at each step for his convenience in working with the software.</w:t>
      </w:r>
    </w:p>
    <w:p>
      <w:pPr>
        <w:spacing w:before="201" w:after="0" w:line="240" w:lineRule="auto"/>
        <w:ind w:left="0" w:right="-23" w:firstLine="0"/>
        <w:jc w:val="left"/>
        <w:rPr>
          <w:rFonts w:ascii="Arial" w:hAnsi="Arial" w:eastAsia="Arial" w:cs="Arial"/>
          <w:b/>
          <w:color w:val="auto"/>
          <w:spacing w:val="0"/>
          <w:position w:val="0"/>
          <w:sz w:val="24"/>
          <w:u w:val="single"/>
          <w:shd w:val="clear" w:fill="auto"/>
        </w:rPr>
      </w:pPr>
      <w:r>
        <w:rPr>
          <w:rFonts w:ascii="Times New Roman" w:hAnsi="Times New Roman" w:eastAsia="Times New Roman" w:cs="Times New Roman"/>
          <w:color w:val="auto"/>
          <w:spacing w:val="-55"/>
          <w:position w:val="0"/>
          <w:sz w:val="24"/>
          <w:u w:val="single"/>
          <w:shd w:val="clear" w:fill="auto"/>
        </w:rPr>
        <w:t xml:space="preserve"> </w:t>
      </w:r>
      <w:r>
        <w:rPr>
          <w:rFonts w:ascii="Arial" w:hAnsi="Arial" w:eastAsia="Arial" w:cs="Arial"/>
          <w:b/>
          <w:color w:val="auto"/>
          <w:spacing w:val="0"/>
          <w:position w:val="0"/>
          <w:sz w:val="24"/>
          <w:u w:val="single"/>
          <w:shd w:val="clear" w:fill="auto"/>
        </w:rPr>
        <w:t>List of limitations which is available in the Contact Management System:</w:t>
      </w:r>
    </w:p>
    <w:p>
      <w:pPr>
        <w:spacing w:before="4" w:after="0" w:line="240" w:lineRule="auto"/>
        <w:ind w:left="0" w:right="-23" w:firstLine="0"/>
        <w:jc w:val="left"/>
        <w:rPr>
          <w:rFonts w:ascii="Arial" w:hAnsi="Arial" w:eastAsia="Arial" w:cs="Arial"/>
          <w:b/>
          <w:color w:val="auto"/>
          <w:spacing w:val="0"/>
          <w:position w:val="0"/>
          <w:sz w:val="29"/>
          <w:shd w:val="clear" w:fill="auto"/>
        </w:rPr>
      </w:pPr>
    </w:p>
    <w:p>
      <w:pPr>
        <w:numPr>
          <w:ilvl w:val="0"/>
          <w:numId w:val="19"/>
        </w:numPr>
        <w:spacing w:before="0" w:after="0" w:line="244"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Excel export has not been developed for Contact, Credential due to </w:t>
      </w:r>
      <w:r>
        <w:rPr>
          <w:rFonts w:ascii="Arial" w:hAnsi="Arial" w:eastAsia="Arial" w:cs="Arial"/>
          <w:color w:val="auto"/>
          <w:spacing w:val="-5"/>
          <w:position w:val="0"/>
          <w:sz w:val="24"/>
          <w:shd w:val="clear" w:fill="auto"/>
        </w:rPr>
        <w:t xml:space="preserve">some </w:t>
      </w:r>
      <w:r>
        <w:rPr>
          <w:rFonts w:ascii="Arial" w:hAnsi="Arial" w:eastAsia="Arial" w:cs="Arial"/>
          <w:color w:val="auto"/>
          <w:spacing w:val="0"/>
          <w:position w:val="0"/>
          <w:sz w:val="24"/>
          <w:shd w:val="clear" w:fill="auto"/>
        </w:rPr>
        <w:t>criticality.</w:t>
      </w:r>
    </w:p>
    <w:p>
      <w:pPr>
        <w:numPr>
          <w:ilvl w:val="0"/>
          <w:numId w:val="19"/>
        </w:numPr>
        <w:spacing w:before="143" w:after="0" w:line="374"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The transactions are executed in off-line mode, hence on-line data </w:t>
      </w:r>
      <w:r>
        <w:rPr>
          <w:rFonts w:ascii="Arial" w:hAnsi="Arial" w:eastAsia="Arial" w:cs="Arial"/>
          <w:color w:val="auto"/>
          <w:spacing w:val="-6"/>
          <w:position w:val="0"/>
          <w:sz w:val="24"/>
          <w:shd w:val="clear" w:fill="auto"/>
        </w:rPr>
        <w:t xml:space="preserve">for </w:t>
      </w:r>
      <w:r>
        <w:rPr>
          <w:rFonts w:ascii="Arial" w:hAnsi="Arial" w:eastAsia="Arial" w:cs="Arial"/>
          <w:color w:val="auto"/>
          <w:spacing w:val="-3"/>
          <w:position w:val="0"/>
          <w:sz w:val="24"/>
          <w:shd w:val="clear" w:fill="auto"/>
        </w:rPr>
        <w:t xml:space="preserve">Telephone, </w:t>
      </w:r>
      <w:r>
        <w:rPr>
          <w:rFonts w:ascii="Arial" w:hAnsi="Arial" w:eastAsia="Arial" w:cs="Arial"/>
          <w:color w:val="auto"/>
          <w:spacing w:val="0"/>
          <w:position w:val="0"/>
          <w:sz w:val="24"/>
          <w:shd w:val="clear" w:fill="auto"/>
        </w:rPr>
        <w:t>Profile capture and modification is not</w:t>
      </w:r>
      <w:r>
        <w:rPr>
          <w:rFonts w:ascii="Arial" w:hAnsi="Arial" w:eastAsia="Arial" w:cs="Arial"/>
          <w:color w:val="auto"/>
          <w:spacing w:val="3"/>
          <w:position w:val="0"/>
          <w:sz w:val="24"/>
          <w:shd w:val="clear" w:fill="auto"/>
        </w:rPr>
        <w:t xml:space="preserve"> </w:t>
      </w:r>
      <w:r>
        <w:rPr>
          <w:rFonts w:ascii="Arial" w:hAnsi="Arial" w:eastAsia="Arial" w:cs="Arial"/>
          <w:color w:val="auto"/>
          <w:spacing w:val="0"/>
          <w:position w:val="0"/>
          <w:sz w:val="24"/>
          <w:shd w:val="clear" w:fill="auto"/>
        </w:rPr>
        <w:t>possible.</w:t>
      </w:r>
    </w:p>
    <w:p>
      <w:pPr>
        <w:numPr>
          <w:ilvl w:val="0"/>
          <w:numId w:val="19"/>
        </w:numPr>
        <w:spacing w:before="5" w:after="0" w:line="379"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Off-line reports of Contact, Emails, </w:t>
      </w:r>
      <w:r>
        <w:rPr>
          <w:rFonts w:ascii="Arial" w:hAnsi="Arial" w:eastAsia="Arial" w:cs="Arial"/>
          <w:color w:val="auto"/>
          <w:spacing w:val="-3"/>
          <w:position w:val="0"/>
          <w:sz w:val="24"/>
          <w:shd w:val="clear" w:fill="auto"/>
        </w:rPr>
        <w:t xml:space="preserve">Telephone </w:t>
      </w:r>
      <w:r>
        <w:rPr>
          <w:rFonts w:ascii="Arial" w:hAnsi="Arial" w:eastAsia="Arial" w:cs="Arial"/>
          <w:color w:val="auto"/>
          <w:spacing w:val="0"/>
          <w:position w:val="0"/>
          <w:sz w:val="24"/>
          <w:shd w:val="clear" w:fill="auto"/>
        </w:rPr>
        <w:t xml:space="preserve">cannot be generated </w:t>
      </w:r>
      <w:r>
        <w:rPr>
          <w:rFonts w:ascii="Arial" w:hAnsi="Arial" w:eastAsia="Arial" w:cs="Arial"/>
          <w:color w:val="auto"/>
          <w:spacing w:val="-5"/>
          <w:position w:val="0"/>
          <w:sz w:val="24"/>
          <w:shd w:val="clear" w:fill="auto"/>
        </w:rPr>
        <w:t xml:space="preserve">due </w:t>
      </w:r>
      <w:r>
        <w:rPr>
          <w:rFonts w:ascii="Arial" w:hAnsi="Arial" w:eastAsia="Arial" w:cs="Arial"/>
          <w:color w:val="auto"/>
          <w:spacing w:val="0"/>
          <w:position w:val="0"/>
          <w:sz w:val="24"/>
          <w:shd w:val="clear" w:fill="auto"/>
        </w:rPr>
        <w:t>to batch mode execution.</w:t>
      </w:r>
    </w:p>
    <w:p>
      <w:pPr>
        <w:spacing w:before="0" w:after="0" w:line="240" w:lineRule="auto"/>
        <w:ind w:left="0" w:right="-23" w:firstLine="0"/>
        <w:jc w:val="left"/>
        <w:rPr>
          <w:rFonts w:ascii="Arial" w:hAnsi="Arial" w:eastAsia="Arial" w:cs="Arial"/>
          <w:color w:val="auto"/>
          <w:spacing w:val="0"/>
          <w:position w:val="0"/>
          <w:sz w:val="26"/>
          <w:shd w:val="clear" w:fill="auto"/>
        </w:rPr>
      </w:pPr>
    </w:p>
    <w:p>
      <w:pPr>
        <w:spacing w:before="222" w:after="0" w:line="240" w:lineRule="auto"/>
        <w:ind w:left="0" w:right="-23" w:firstLine="0"/>
        <w:jc w:val="left"/>
        <w:rPr>
          <w:rFonts w:ascii="Arial" w:hAnsi="Arial" w:eastAsia="Arial" w:cs="Arial"/>
          <w:b/>
          <w:color w:val="auto"/>
          <w:spacing w:val="0"/>
          <w:position w:val="0"/>
          <w:sz w:val="24"/>
          <w:u w:val="single"/>
          <w:shd w:val="clear" w:fill="auto"/>
        </w:rPr>
      </w:pPr>
      <w:r>
        <w:rPr>
          <w:rFonts w:ascii="Times New Roman" w:hAnsi="Times New Roman" w:eastAsia="Times New Roman" w:cs="Times New Roman"/>
          <w:color w:val="auto"/>
          <w:spacing w:val="-55"/>
          <w:position w:val="0"/>
          <w:sz w:val="24"/>
          <w:u w:val="single"/>
          <w:shd w:val="clear" w:fill="auto"/>
        </w:rPr>
        <w:t xml:space="preserve"> </w:t>
      </w:r>
      <w:r>
        <w:rPr>
          <w:rFonts w:ascii="Arial" w:hAnsi="Arial" w:eastAsia="Arial" w:cs="Arial"/>
          <w:b/>
          <w:color w:val="auto"/>
          <w:spacing w:val="0"/>
          <w:position w:val="0"/>
          <w:sz w:val="24"/>
          <w:u w:val="single"/>
          <w:shd w:val="clear" w:fill="auto"/>
        </w:rPr>
        <w:t>References and Bibliography:</w:t>
      </w:r>
    </w:p>
    <w:p>
      <w:pPr>
        <w:numPr>
          <w:ilvl w:val="0"/>
          <w:numId w:val="20"/>
        </w:numPr>
        <w:spacing w:before="149"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Google for problem solving</w:t>
      </w:r>
    </w:p>
    <w:p>
      <w:pPr>
        <w:numPr>
          <w:ilvl w:val="0"/>
          <w:numId w:val="20"/>
        </w:numPr>
        <w:spacing w:before="144" w:after="0" w:line="240" w:lineRule="auto"/>
        <w:ind w:left="0" w:right="-23" w:firstLine="0"/>
        <w:jc w:val="left"/>
        <w:rPr>
          <w:rFonts w:ascii="Arial" w:hAnsi="Arial" w:eastAsia="Arial" w:cs="Arial"/>
          <w:color w:val="auto"/>
          <w:spacing w:val="0"/>
          <w:position w:val="0"/>
          <w:sz w:val="24"/>
          <w:shd w:val="clear" w:fill="auto"/>
        </w:rPr>
      </w:pPr>
      <w:r>
        <w:fldChar w:fldCharType="begin"/>
      </w:r>
      <w:r>
        <w:instrText xml:space="preserve"> HYPERLINK "http://www.javaworld.com/javaworld/jw-01-1998/jw-01-Credentialreview.html" \h </w:instrText>
      </w:r>
      <w:r>
        <w:fldChar w:fldCharType="separate"/>
      </w:r>
      <w:r>
        <w:rPr>
          <w:rFonts w:ascii="Arial" w:hAnsi="Arial" w:eastAsia="Arial" w:cs="Arial"/>
          <w:color w:val="0000FF"/>
          <w:spacing w:val="0"/>
          <w:position w:val="0"/>
          <w:sz w:val="24"/>
          <w:u w:val="single"/>
          <w:shd w:val="clear" w:fill="auto"/>
        </w:rPr>
        <w:t>http://www.javaworld.com/javaworld/jw-01-1998/jw-01-Credentialreview.html</w:t>
      </w:r>
      <w:r>
        <w:rPr>
          <w:rFonts w:ascii="Arial" w:hAnsi="Arial" w:eastAsia="Arial" w:cs="Arial"/>
          <w:color w:val="0000FF"/>
          <w:spacing w:val="0"/>
          <w:position w:val="0"/>
          <w:sz w:val="24"/>
          <w:u w:val="single"/>
          <w:shd w:val="clear" w:fill="auto"/>
        </w:rPr>
        <w:fldChar w:fldCharType="end"/>
      </w:r>
    </w:p>
    <w:p>
      <w:pPr>
        <w:numPr>
          <w:ilvl w:val="0"/>
          <w:numId w:val="20"/>
        </w:numPr>
        <w:spacing w:before="141"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Database Programming with JDBC and Java by O'Reilly</w:t>
      </w:r>
    </w:p>
    <w:p>
      <w:pPr>
        <w:numPr>
          <w:ilvl w:val="0"/>
          <w:numId w:val="20"/>
        </w:numPr>
        <w:spacing w:before="145"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Head First Java 2nd Edition</w:t>
      </w:r>
    </w:p>
    <w:p>
      <w:pPr>
        <w:numPr>
          <w:ilvl w:val="0"/>
          <w:numId w:val="20"/>
        </w:numPr>
        <w:spacing w:before="144" w:after="0" w:line="240" w:lineRule="auto"/>
        <w:ind w:left="0" w:right="-23" w:firstLine="0"/>
        <w:jc w:val="left"/>
        <w:rPr>
          <w:rFonts w:ascii="Arial" w:hAnsi="Arial" w:eastAsia="Arial" w:cs="Arial"/>
          <w:color w:val="auto"/>
          <w:spacing w:val="0"/>
          <w:position w:val="0"/>
          <w:sz w:val="24"/>
          <w:shd w:val="clear" w:fill="auto"/>
        </w:rPr>
      </w:pPr>
      <w:r>
        <w:fldChar w:fldCharType="begin"/>
      </w:r>
      <w:r>
        <w:instrText xml:space="preserve"> HYPERLINK "http://www.jdbc-tutorial.com/" \h </w:instrText>
      </w:r>
      <w:r>
        <w:fldChar w:fldCharType="separate"/>
      </w:r>
      <w:r>
        <w:rPr>
          <w:rFonts w:ascii="Arial" w:hAnsi="Arial" w:eastAsia="Arial" w:cs="Arial"/>
          <w:color w:val="0000FF"/>
          <w:spacing w:val="0"/>
          <w:position w:val="0"/>
          <w:sz w:val="24"/>
          <w:u w:val="single"/>
          <w:shd w:val="clear" w:fill="auto"/>
        </w:rPr>
        <w:t>http://www.jdbc-tutorial.com/</w:t>
      </w:r>
      <w:r>
        <w:rPr>
          <w:rFonts w:ascii="Arial" w:hAnsi="Arial" w:eastAsia="Arial" w:cs="Arial"/>
          <w:color w:val="0000FF"/>
          <w:spacing w:val="0"/>
          <w:position w:val="0"/>
          <w:sz w:val="24"/>
          <w:u w:val="single"/>
          <w:shd w:val="clear" w:fill="auto"/>
        </w:rPr>
        <w:fldChar w:fldCharType="end"/>
      </w:r>
    </w:p>
    <w:p>
      <w:pPr>
        <w:numPr>
          <w:ilvl w:val="0"/>
          <w:numId w:val="20"/>
        </w:numPr>
        <w:spacing w:before="146"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Java and Software Design Concepts by</w:t>
      </w:r>
      <w:r>
        <w:rPr>
          <w:rFonts w:ascii="Arial" w:hAnsi="Arial" w:eastAsia="Arial" w:cs="Arial"/>
          <w:color w:val="auto"/>
          <w:spacing w:val="-14"/>
          <w:position w:val="0"/>
          <w:sz w:val="24"/>
          <w:shd w:val="clear" w:fill="auto"/>
        </w:rPr>
        <w:t xml:space="preserve"> </w:t>
      </w:r>
      <w:r>
        <w:rPr>
          <w:rFonts w:ascii="Arial" w:hAnsi="Arial" w:eastAsia="Arial" w:cs="Arial"/>
          <w:color w:val="auto"/>
          <w:spacing w:val="0"/>
          <w:position w:val="0"/>
          <w:sz w:val="24"/>
          <w:shd w:val="clear" w:fill="auto"/>
        </w:rPr>
        <w:t>Apress</w:t>
      </w:r>
    </w:p>
    <w:p>
      <w:pPr>
        <w:numPr>
          <w:ilvl w:val="0"/>
          <w:numId w:val="20"/>
        </w:numPr>
        <w:spacing w:before="141" w:after="0" w:line="240" w:lineRule="auto"/>
        <w:ind w:left="0" w:right="-23" w:firstLine="0"/>
        <w:jc w:val="left"/>
        <w:rPr>
          <w:rFonts w:ascii="Arial" w:hAnsi="Arial" w:eastAsia="Arial" w:cs="Arial"/>
          <w:color w:val="auto"/>
          <w:spacing w:val="0"/>
          <w:position w:val="0"/>
          <w:sz w:val="24"/>
          <w:shd w:val="clear" w:fill="auto"/>
        </w:rPr>
      </w:pPr>
      <w:r>
        <w:fldChar w:fldCharType="begin"/>
      </w:r>
      <w:r>
        <w:instrText xml:space="preserve"> HYPERLINK "https://www.tutorialspoint.com/java/" \h </w:instrText>
      </w:r>
      <w:r>
        <w:fldChar w:fldCharType="separate"/>
      </w:r>
      <w:r>
        <w:rPr>
          <w:rFonts w:ascii="Arial" w:hAnsi="Arial" w:eastAsia="Arial" w:cs="Arial"/>
          <w:color w:val="0000FF"/>
          <w:spacing w:val="0"/>
          <w:position w:val="0"/>
          <w:sz w:val="24"/>
          <w:u w:val="single"/>
          <w:shd w:val="clear" w:fill="auto"/>
        </w:rPr>
        <w:t>https://www.tutorialspoint.com/java/</w:t>
      </w:r>
      <w:r>
        <w:rPr>
          <w:rFonts w:ascii="Arial" w:hAnsi="Arial" w:eastAsia="Arial" w:cs="Arial"/>
          <w:color w:val="0000FF"/>
          <w:spacing w:val="0"/>
          <w:position w:val="0"/>
          <w:sz w:val="24"/>
          <w:u w:val="single"/>
          <w:shd w:val="clear" w:fill="auto"/>
        </w:rPr>
        <w:fldChar w:fldCharType="end"/>
      </w:r>
    </w:p>
    <w:p>
      <w:pPr>
        <w:numPr>
          <w:ilvl w:val="0"/>
          <w:numId w:val="20"/>
        </w:numPr>
        <w:spacing w:before="145" w:after="0" w:line="240" w:lineRule="auto"/>
        <w:ind w:left="0" w:right="-23" w:firstLine="0"/>
        <w:jc w:val="left"/>
        <w:rPr>
          <w:rFonts w:ascii="Arial" w:hAnsi="Arial" w:eastAsia="Arial" w:cs="Arial"/>
          <w:color w:val="auto"/>
          <w:spacing w:val="0"/>
          <w:position w:val="0"/>
          <w:sz w:val="24"/>
          <w:shd w:val="clear" w:fill="auto"/>
        </w:rPr>
      </w:pPr>
      <w:r>
        <w:fldChar w:fldCharType="begin"/>
      </w:r>
      <w:r>
        <w:instrText xml:space="preserve"> HYPERLINK "http://www.javatpoint.com/java-tutorial" \h </w:instrText>
      </w:r>
      <w:r>
        <w:fldChar w:fldCharType="separate"/>
      </w:r>
      <w:r>
        <w:rPr>
          <w:rFonts w:ascii="Arial" w:hAnsi="Arial" w:eastAsia="Arial" w:cs="Arial"/>
          <w:color w:val="0000FF"/>
          <w:spacing w:val="0"/>
          <w:position w:val="0"/>
          <w:sz w:val="24"/>
          <w:u w:val="single"/>
          <w:shd w:val="clear" w:fill="auto"/>
        </w:rPr>
        <w:t>http://www.javatpoint.com/java-tutorial</w:t>
      </w:r>
      <w:r>
        <w:rPr>
          <w:rFonts w:ascii="Arial" w:hAnsi="Arial" w:eastAsia="Arial" w:cs="Arial"/>
          <w:color w:val="0000FF"/>
          <w:spacing w:val="0"/>
          <w:position w:val="0"/>
          <w:sz w:val="24"/>
          <w:u w:val="single"/>
          <w:shd w:val="clear" w:fill="auto"/>
        </w:rPr>
        <w:fldChar w:fldCharType="end"/>
      </w:r>
    </w:p>
    <w:p>
      <w:pPr>
        <w:numPr>
          <w:ilvl w:val="0"/>
          <w:numId w:val="20"/>
        </w:numPr>
        <w:spacing w:before="144" w:after="0" w:line="240" w:lineRule="auto"/>
        <w:ind w:left="0" w:right="-23" w:firstLine="0"/>
        <w:jc w:val="left"/>
        <w:rPr>
          <w:rFonts w:ascii="Arial" w:hAnsi="Arial" w:eastAsia="Arial" w:cs="Arial"/>
          <w:color w:val="auto"/>
          <w:spacing w:val="0"/>
          <w:position w:val="0"/>
          <w:sz w:val="24"/>
          <w:shd w:val="clear" w:fill="auto"/>
        </w:rPr>
      </w:pPr>
      <w:r>
        <w:fldChar w:fldCharType="begin"/>
      </w:r>
      <w:r>
        <w:instrText xml:space="preserve"> HYPERLINK "https://docs.oracle.com/javase/tutorial/" \h </w:instrText>
      </w:r>
      <w:r>
        <w:fldChar w:fldCharType="separate"/>
      </w:r>
      <w:r>
        <w:rPr>
          <w:rFonts w:ascii="Arial" w:hAnsi="Arial" w:eastAsia="Arial" w:cs="Arial"/>
          <w:color w:val="0000FF"/>
          <w:spacing w:val="0"/>
          <w:position w:val="0"/>
          <w:sz w:val="24"/>
          <w:u w:val="single"/>
          <w:shd w:val="clear" w:fill="auto"/>
        </w:rPr>
        <w:t>https://docs.oracle.com/javase/tutorial/</w:t>
      </w:r>
      <w:r>
        <w:rPr>
          <w:rFonts w:ascii="Arial" w:hAnsi="Arial" w:eastAsia="Arial" w:cs="Arial"/>
          <w:color w:val="0000FF"/>
          <w:spacing w:val="0"/>
          <w:position w:val="0"/>
          <w:sz w:val="24"/>
          <w:u w:val="single"/>
          <w:shd w:val="clear" w:fill="auto"/>
        </w:rPr>
        <w:fldChar w:fldCharType="end"/>
      </w:r>
    </w:p>
    <w:p>
      <w:pPr>
        <w:numPr>
          <w:ilvl w:val="0"/>
          <w:numId w:val="20"/>
        </w:numPr>
        <w:spacing w:before="144" w:after="0" w:line="240" w:lineRule="auto"/>
        <w:ind w:left="0" w:right="-23" w:firstLine="0"/>
        <w:jc w:val="left"/>
        <w:rPr>
          <w:rFonts w:ascii="Arial" w:hAnsi="Arial" w:eastAsia="Arial" w:cs="Arial"/>
          <w:color w:val="auto"/>
          <w:spacing w:val="0"/>
          <w:position w:val="0"/>
          <w:sz w:val="24"/>
          <w:shd w:val="clear" w:fill="auto"/>
        </w:rPr>
      </w:pPr>
      <w:r>
        <w:fldChar w:fldCharType="begin"/>
      </w:r>
      <w:r>
        <w:instrText xml:space="preserve"> HYPERLINK "http://www.wampserver.com/en/" \h </w:instrText>
      </w:r>
      <w:r>
        <w:fldChar w:fldCharType="separate"/>
      </w:r>
      <w:r>
        <w:rPr>
          <w:rFonts w:ascii="Arial" w:hAnsi="Arial" w:eastAsia="Arial" w:cs="Arial"/>
          <w:color w:val="0000FF"/>
          <w:spacing w:val="0"/>
          <w:position w:val="0"/>
          <w:sz w:val="24"/>
          <w:u w:val="single"/>
          <w:shd w:val="clear" w:fill="auto"/>
        </w:rPr>
        <w:t>http://www.wampserver.com/en/</w:t>
      </w:r>
      <w:r>
        <w:rPr>
          <w:rFonts w:ascii="Arial" w:hAnsi="Arial" w:eastAsia="Arial" w:cs="Arial"/>
          <w:color w:val="0000FF"/>
          <w:spacing w:val="0"/>
          <w:position w:val="0"/>
          <w:sz w:val="24"/>
          <w:u w:val="single"/>
          <w:shd w:val="clear" w:fill="auto"/>
        </w:rPr>
        <w:fldChar w:fldCharType="end"/>
      </w:r>
    </w:p>
    <w:p>
      <w:pPr>
        <w:numPr>
          <w:ilvl w:val="0"/>
          <w:numId w:val="20"/>
        </w:numPr>
        <w:spacing w:before="145" w:after="0" w:line="240" w:lineRule="auto"/>
        <w:ind w:left="0" w:right="-23" w:firstLine="0"/>
        <w:jc w:val="left"/>
        <w:rPr>
          <w:rFonts w:ascii="Arial" w:hAnsi="Arial" w:eastAsia="Arial" w:cs="Arial"/>
          <w:color w:val="auto"/>
          <w:spacing w:val="0"/>
          <w:position w:val="0"/>
          <w:sz w:val="24"/>
          <w:shd w:val="clear" w:fill="auto"/>
        </w:rPr>
      </w:pPr>
      <w:r>
        <w:fldChar w:fldCharType="begin"/>
      </w:r>
      <w:r>
        <w:instrText xml:space="preserve"> HYPERLINK "http://www.jsp.net/" \h </w:instrText>
      </w:r>
      <w:r>
        <w:fldChar w:fldCharType="separate"/>
      </w:r>
      <w:r>
        <w:rPr>
          <w:rFonts w:ascii="Arial" w:hAnsi="Arial" w:eastAsia="Arial" w:cs="Arial"/>
          <w:color w:val="0000FF"/>
          <w:spacing w:val="-3"/>
          <w:position w:val="0"/>
          <w:sz w:val="24"/>
          <w:u w:val="single"/>
          <w:shd w:val="clear" w:fill="auto"/>
        </w:rPr>
        <w:t>http://www.JSP.net/</w:t>
      </w:r>
      <w:r>
        <w:rPr>
          <w:rFonts w:ascii="Arial" w:hAnsi="Arial" w:eastAsia="Arial" w:cs="Arial"/>
          <w:color w:val="0000FF"/>
          <w:spacing w:val="-3"/>
          <w:position w:val="0"/>
          <w:sz w:val="24"/>
          <w:u w:val="single"/>
          <w:shd w:val="clear" w:fill="auto"/>
        </w:rPr>
        <w:fldChar w:fldCharType="end"/>
      </w:r>
    </w:p>
    <w:p>
      <w:pPr>
        <w:numPr>
          <w:ilvl w:val="0"/>
          <w:numId w:val="20"/>
        </w:numPr>
        <w:spacing w:before="143" w:after="0" w:line="240" w:lineRule="auto"/>
        <w:ind w:left="0" w:right="-23" w:firstLine="0"/>
        <w:jc w:val="left"/>
        <w:rPr>
          <w:rFonts w:ascii="Arial" w:hAnsi="Arial" w:eastAsia="Arial" w:cs="Arial"/>
          <w:color w:val="auto"/>
          <w:spacing w:val="0"/>
          <w:position w:val="0"/>
          <w:sz w:val="24"/>
          <w:shd w:val="clear" w:fill="auto"/>
        </w:rPr>
      </w:pPr>
      <w:r>
        <w:fldChar w:fldCharType="begin"/>
      </w:r>
      <w:r>
        <w:instrText xml:space="preserve"> HYPERLINK "http://www.tutorialspoint.com/mysql/" \h </w:instrText>
      </w:r>
      <w:r>
        <w:fldChar w:fldCharType="separate"/>
      </w:r>
      <w:r>
        <w:rPr>
          <w:rFonts w:ascii="Arial" w:hAnsi="Arial" w:eastAsia="Arial" w:cs="Arial"/>
          <w:color w:val="0000FF"/>
          <w:spacing w:val="0"/>
          <w:position w:val="0"/>
          <w:sz w:val="24"/>
          <w:u w:val="single"/>
          <w:shd w:val="clear" w:fill="auto"/>
        </w:rPr>
        <w:t>http://www.tutorialspoint.com/mysql/</w:t>
      </w:r>
      <w:r>
        <w:rPr>
          <w:rFonts w:ascii="Arial" w:hAnsi="Arial" w:eastAsia="Arial" w:cs="Arial"/>
          <w:color w:val="0000FF"/>
          <w:spacing w:val="0"/>
          <w:position w:val="0"/>
          <w:sz w:val="24"/>
          <w:u w:val="single"/>
          <w:shd w:val="clear" w:fill="auto"/>
        </w:rPr>
        <w:fldChar w:fldCharType="end"/>
      </w:r>
    </w:p>
    <w:p>
      <w:pPr>
        <w:numPr>
          <w:ilvl w:val="0"/>
          <w:numId w:val="20"/>
        </w:numPr>
        <w:spacing w:before="144" w:after="0" w:line="240" w:lineRule="auto"/>
        <w:ind w:left="0" w:right="-23"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httpd.apache.org/docs/2.0/misc/tutorials.html</w:t>
      </w:r>
    </w:p>
    <w:p>
      <w:pPr>
        <w:spacing w:before="0" w:after="0" w:line="240" w:lineRule="auto"/>
        <w:ind w:left="0" w:right="-23" w:firstLine="0"/>
        <w:jc w:val="left"/>
        <w:rPr>
          <w:rFonts w:ascii="Arial" w:hAnsi="Arial" w:eastAsia="Arial" w:cs="Arial"/>
          <w:b/>
          <w:i/>
          <w:color w:val="auto"/>
          <w:spacing w:val="0"/>
          <w:position w:val="0"/>
          <w:sz w:val="36"/>
          <w:shd w:val="clear" w:fill="auto"/>
        </w:rPr>
      </w:pPr>
    </w:p>
    <w:p>
      <w:pPr>
        <w:spacing w:before="0" w:after="0" w:line="240" w:lineRule="auto"/>
        <w:ind w:left="0" w:right="-23" w:firstLine="0"/>
        <w:jc w:val="left"/>
        <w:rPr>
          <w:rFonts w:ascii="Arial" w:hAnsi="Arial" w:eastAsia="Arial" w:cs="Arial"/>
          <w:b/>
          <w:i/>
          <w:color w:val="auto"/>
          <w:spacing w:val="0"/>
          <w:position w:val="0"/>
          <w:sz w:val="36"/>
          <w:shd w:val="clear" w:fill="auto"/>
        </w:rPr>
      </w:pPr>
    </w:p>
    <w:sectPr>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RobotoRegular">
    <w:altName w:val="Segoe Print"/>
    <w:panose1 w:val="00000000000000000000"/>
    <w:charset w:val="00"/>
    <w:family w:val="auto"/>
    <w:pitch w:val="default"/>
    <w:sig w:usb0="00000000" w:usb1="00000000" w:usb2="00000000" w:usb3="00000000" w:csb0="00000000" w:csb1="00000000"/>
  </w:font>
  <w:font w:name="Segoe UI Black">
    <w:panose1 w:val="020B0A02040204020203"/>
    <w:charset w:val="00"/>
    <w:family w:val="auto"/>
    <w:pitch w:val="default"/>
    <w:sig w:usb0="E00002FF" w:usb1="4000E47F" w:usb2="00000021" w:usb3="00000000" w:csb0="2000019F" w:csb1="00000000"/>
  </w:font>
  <w:font w:name="Segoe UI">
    <w:panose1 w:val="020B0502040204020203"/>
    <w:charset w:val="00"/>
    <w:family w:val="auto"/>
    <w:pitch w:val="default"/>
    <w:sig w:usb0="E4002EFF" w:usb1="C000E47F" w:usb2="00000009" w:usb3="00000000" w:csb0="200001FF" w:csb1="00000000"/>
  </w:font>
  <w:font w:name="Bahnschrift SemiBold">
    <w:panose1 w:val="020B0502040204020203"/>
    <w:charset w:val="00"/>
    <w:family w:val="auto"/>
    <w:pitch w:val="default"/>
    <w:sig w:usb0="A00002C7" w:usb1="00000002" w:usb2="00000000" w:usb3="00000000" w:csb0="2000019F" w:csb1="00000000"/>
  </w:font>
  <w:font w:name="Trebuchet MS">
    <w:panose1 w:val="020B0603020202020204"/>
    <w:charset w:val="00"/>
    <w:family w:val="auto"/>
    <w:pitch w:val="default"/>
    <w:sig w:usb0="00000687" w:usb1="00000000" w:usb2="00000000" w:usb3="00000000" w:csb0="2000009F" w:csb1="00000000"/>
  </w:font>
  <w:font w:name="SimSun-ExtB">
    <w:panose1 w:val="02010609060101010101"/>
    <w:charset w:val="86"/>
    <w:family w:val="auto"/>
    <w:pitch w:val="default"/>
    <w:sig w:usb0="00000001" w:usb1="02000000" w:usb2="00000000" w:usb3="00000000" w:csb0="00040001"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singleLevel"/>
    <w:tmpl w:val="9239341B"/>
    <w:lvl w:ilvl="0" w:tentative="0">
      <w:start w:val="1"/>
      <w:numFmt w:val="bullet"/>
      <w:lvlText w:val="•"/>
      <w:lvlJc w:val="left"/>
    </w:lvl>
  </w:abstractNum>
  <w:abstractNum w:abstractNumId="1">
    <w:nsid w:val="9C8AC8EF"/>
    <w:multiLevelType w:val="singleLevel"/>
    <w:tmpl w:val="9C8AC8EF"/>
    <w:lvl w:ilvl="0" w:tentative="0">
      <w:start w:val="1"/>
      <w:numFmt w:val="bullet"/>
      <w:lvlText w:val="•"/>
      <w:lvlJc w:val="left"/>
    </w:lvl>
  </w:abstractNum>
  <w:abstractNum w:abstractNumId="2">
    <w:nsid w:val="B5E306ED"/>
    <w:multiLevelType w:val="singleLevel"/>
    <w:tmpl w:val="B5E306ED"/>
    <w:lvl w:ilvl="0" w:tentative="0">
      <w:start w:val="1"/>
      <w:numFmt w:val="bullet"/>
      <w:lvlText w:val="•"/>
      <w:lvlJc w:val="left"/>
    </w:lvl>
  </w:abstractNum>
  <w:abstractNum w:abstractNumId="3">
    <w:nsid w:val="BF205925"/>
    <w:multiLevelType w:val="singleLevel"/>
    <w:tmpl w:val="BF205925"/>
    <w:lvl w:ilvl="0" w:tentative="0">
      <w:start w:val="1"/>
      <w:numFmt w:val="bullet"/>
      <w:lvlText w:val="•"/>
      <w:lvlJc w:val="left"/>
    </w:lvl>
  </w:abstractNum>
  <w:abstractNum w:abstractNumId="4">
    <w:nsid w:val="C8879AEF"/>
    <w:multiLevelType w:val="singleLevel"/>
    <w:tmpl w:val="C8879AEF"/>
    <w:lvl w:ilvl="0" w:tentative="0">
      <w:start w:val="1"/>
      <w:numFmt w:val="bullet"/>
      <w:lvlText w:val="•"/>
      <w:lvlJc w:val="left"/>
    </w:lvl>
  </w:abstractNum>
  <w:abstractNum w:abstractNumId="5">
    <w:nsid w:val="CF092B84"/>
    <w:multiLevelType w:val="singleLevel"/>
    <w:tmpl w:val="CF092B84"/>
    <w:lvl w:ilvl="0" w:tentative="0">
      <w:start w:val="1"/>
      <w:numFmt w:val="bullet"/>
      <w:lvlText w:val="•"/>
      <w:lvlJc w:val="left"/>
    </w:lvl>
  </w:abstractNum>
  <w:abstractNum w:abstractNumId="6">
    <w:nsid w:val="D7F9FE59"/>
    <w:multiLevelType w:val="singleLevel"/>
    <w:tmpl w:val="D7F9FE59"/>
    <w:lvl w:ilvl="0" w:tentative="0">
      <w:start w:val="1"/>
      <w:numFmt w:val="bullet"/>
      <w:lvlText w:val="•"/>
      <w:lvlJc w:val="left"/>
    </w:lvl>
  </w:abstractNum>
  <w:abstractNum w:abstractNumId="7">
    <w:nsid w:val="DCBA6B53"/>
    <w:multiLevelType w:val="singleLevel"/>
    <w:tmpl w:val="DCBA6B53"/>
    <w:lvl w:ilvl="0" w:tentative="0">
      <w:start w:val="1"/>
      <w:numFmt w:val="bullet"/>
      <w:lvlText w:val="•"/>
      <w:lvlJc w:val="left"/>
    </w:lvl>
  </w:abstractNum>
  <w:abstractNum w:abstractNumId="8">
    <w:nsid w:val="F4B5D9F5"/>
    <w:multiLevelType w:val="singleLevel"/>
    <w:tmpl w:val="F4B5D9F5"/>
    <w:lvl w:ilvl="0" w:tentative="0">
      <w:start w:val="1"/>
      <w:numFmt w:val="bullet"/>
      <w:lvlText w:val="•"/>
      <w:lvlJc w:val="left"/>
    </w:lvl>
  </w:abstractNum>
  <w:abstractNum w:abstractNumId="9">
    <w:nsid w:val="0053208E"/>
    <w:multiLevelType w:val="singleLevel"/>
    <w:tmpl w:val="0053208E"/>
    <w:lvl w:ilvl="0" w:tentative="0">
      <w:start w:val="1"/>
      <w:numFmt w:val="bullet"/>
      <w:lvlText w:val="•"/>
      <w:lvlJc w:val="left"/>
    </w:lvl>
  </w:abstractNum>
  <w:abstractNum w:abstractNumId="10">
    <w:nsid w:val="0248C179"/>
    <w:multiLevelType w:val="singleLevel"/>
    <w:tmpl w:val="0248C179"/>
    <w:lvl w:ilvl="0" w:tentative="0">
      <w:start w:val="1"/>
      <w:numFmt w:val="bullet"/>
      <w:lvlText w:val="•"/>
      <w:lvlJc w:val="left"/>
    </w:lvl>
  </w:abstractNum>
  <w:abstractNum w:abstractNumId="11">
    <w:nsid w:val="03D62ECE"/>
    <w:multiLevelType w:val="singleLevel"/>
    <w:tmpl w:val="03D62ECE"/>
    <w:lvl w:ilvl="0" w:tentative="0">
      <w:start w:val="1"/>
      <w:numFmt w:val="bullet"/>
      <w:lvlText w:val="•"/>
      <w:lvlJc w:val="left"/>
    </w:lvl>
  </w:abstractNum>
  <w:abstractNum w:abstractNumId="12">
    <w:nsid w:val="2470EC97"/>
    <w:multiLevelType w:val="singleLevel"/>
    <w:tmpl w:val="2470EC97"/>
    <w:lvl w:ilvl="0" w:tentative="0">
      <w:start w:val="1"/>
      <w:numFmt w:val="bullet"/>
      <w:lvlText w:val="•"/>
      <w:lvlJc w:val="left"/>
    </w:lvl>
  </w:abstractNum>
  <w:abstractNum w:abstractNumId="13">
    <w:nsid w:val="25B654F3"/>
    <w:multiLevelType w:val="singleLevel"/>
    <w:tmpl w:val="25B654F3"/>
    <w:lvl w:ilvl="0" w:tentative="0">
      <w:start w:val="1"/>
      <w:numFmt w:val="bullet"/>
      <w:lvlText w:val="•"/>
      <w:lvlJc w:val="left"/>
    </w:lvl>
  </w:abstractNum>
  <w:abstractNum w:abstractNumId="14">
    <w:nsid w:val="2A8F537B"/>
    <w:multiLevelType w:val="singleLevel"/>
    <w:tmpl w:val="2A8F537B"/>
    <w:lvl w:ilvl="0" w:tentative="0">
      <w:start w:val="1"/>
      <w:numFmt w:val="bullet"/>
      <w:lvlText w:val="•"/>
      <w:lvlJc w:val="left"/>
    </w:lvl>
  </w:abstractNum>
  <w:abstractNum w:abstractNumId="15">
    <w:nsid w:val="4C1BAE26"/>
    <w:multiLevelType w:val="singleLevel"/>
    <w:tmpl w:val="4C1BAE26"/>
    <w:lvl w:ilvl="0" w:tentative="0">
      <w:start w:val="1"/>
      <w:numFmt w:val="bullet"/>
      <w:lvlText w:val="•"/>
      <w:lvlJc w:val="left"/>
    </w:lvl>
  </w:abstractNum>
  <w:abstractNum w:abstractNumId="16">
    <w:nsid w:val="4D4DC07F"/>
    <w:multiLevelType w:val="singleLevel"/>
    <w:tmpl w:val="4D4DC07F"/>
    <w:lvl w:ilvl="0" w:tentative="0">
      <w:start w:val="1"/>
      <w:numFmt w:val="bullet"/>
      <w:lvlText w:val="•"/>
      <w:lvlJc w:val="left"/>
    </w:lvl>
  </w:abstractNum>
  <w:abstractNum w:abstractNumId="17">
    <w:nsid w:val="59ADCABA"/>
    <w:multiLevelType w:val="singleLevel"/>
    <w:tmpl w:val="59ADCABA"/>
    <w:lvl w:ilvl="0" w:tentative="0">
      <w:start w:val="1"/>
      <w:numFmt w:val="bullet"/>
      <w:lvlText w:val="•"/>
      <w:lvlJc w:val="left"/>
    </w:lvl>
  </w:abstractNum>
  <w:abstractNum w:abstractNumId="18">
    <w:nsid w:val="5A241D34"/>
    <w:multiLevelType w:val="singleLevel"/>
    <w:tmpl w:val="5A241D34"/>
    <w:lvl w:ilvl="0" w:tentative="0">
      <w:start w:val="1"/>
      <w:numFmt w:val="bullet"/>
      <w:lvlText w:val="•"/>
      <w:lvlJc w:val="left"/>
    </w:lvl>
  </w:abstractNum>
  <w:abstractNum w:abstractNumId="19">
    <w:nsid w:val="72183CF9"/>
    <w:multiLevelType w:val="singleLevel"/>
    <w:tmpl w:val="72183CF9"/>
    <w:lvl w:ilvl="0" w:tentative="0">
      <w:start w:val="1"/>
      <w:numFmt w:val="bullet"/>
      <w:lvlText w:val="•"/>
      <w:lvlJc w:val="left"/>
    </w:lvl>
  </w:abstractNum>
  <w:num w:numId="1">
    <w:abstractNumId w:val="9"/>
  </w:num>
  <w:num w:numId="2">
    <w:abstractNumId w:val="5"/>
  </w:num>
  <w:num w:numId="3">
    <w:abstractNumId w:val="17"/>
  </w:num>
  <w:num w:numId="4">
    <w:abstractNumId w:val="3"/>
  </w:num>
  <w:num w:numId="5">
    <w:abstractNumId w:val="2"/>
  </w:num>
  <w:num w:numId="6">
    <w:abstractNumId w:val="11"/>
  </w:num>
  <w:num w:numId="7">
    <w:abstractNumId w:val="13"/>
  </w:num>
  <w:num w:numId="8">
    <w:abstractNumId w:val="19"/>
  </w:num>
  <w:num w:numId="9">
    <w:abstractNumId w:val="10"/>
  </w:num>
  <w:num w:numId="10">
    <w:abstractNumId w:val="0"/>
  </w:num>
  <w:num w:numId="11">
    <w:abstractNumId w:val="14"/>
  </w:num>
  <w:num w:numId="12">
    <w:abstractNumId w:val="18"/>
  </w:num>
  <w:num w:numId="13">
    <w:abstractNumId w:val="4"/>
  </w:num>
  <w:num w:numId="14">
    <w:abstractNumId w:val="16"/>
  </w:num>
  <w:num w:numId="15">
    <w:abstractNumId w:val="8"/>
  </w:num>
  <w:num w:numId="16">
    <w:abstractNumId w:val="12"/>
  </w:num>
  <w:num w:numId="17">
    <w:abstractNumId w:val="7"/>
  </w:num>
  <w:num w:numId="18">
    <w:abstractNumId w:val="6"/>
  </w:num>
  <w:num w:numId="19">
    <w:abstractNumId w:val="1"/>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compat>
    <w:splitPgBreakAndParaMark/>
    <w:compatSetting w:name="compatibilityMode" w:uri="http://schemas.microsoft.com/office/word" w:val="12"/>
  </w:compat>
  <w:rsids>
    <w:rsidRoot w:val="00000000"/>
    <w:rsid w:val="3F942D6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sz w:val="21"/>
      <w:szCs w:val="22"/>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Info spid="_x0000_s1030"/>
    <customShpInfo spid="_x0000_s103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16</TotalTime>
  <ScaleCrop>false</ScaleCrop>
  <LinksUpToDate>false</LinksUpToDate>
  <Application>WPS Office_11.2.0.10307_F1E327BC-269C-435d-A152-05C5408002CA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2022-01-04T09:55:06Z</dcterms:created>
  <dc:creator>acer</dc:creator>
  <cp:lastModifiedBy>acer</cp:lastModifiedBy>
  <dcterms:modified xsi:type="dcterms:W3CDTF">2022-01-04T10:11:25Z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1033-11.2.0.10307</vt:lpwstr>
  </property>
  <property fmtid="{D5CDD505-2E9C-101B-9397-08002B2CF9AE}" pid="3" name="ICV">
    <vt:lpwstr>17F16D35ED494F49833CE44215654440</vt:lpwstr>
  </property>
</Properties>
</file>